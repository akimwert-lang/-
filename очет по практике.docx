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92233"/>
    <w:p w14:paraId="4D4052EB"/>
    <w:p w14:paraId="5B94E214"/>
    <w:p w14:paraId="2EDA3F76">
      <w:pPr>
        <w:jc w:val="center"/>
      </w:pPr>
      <w:r>
        <w:rPr>
          <w:b/>
          <w:color w:val="1F4E79"/>
          <w:sz w:val="46"/>
        </w:rPr>
        <w:t>ОТЧЁТ О ВЫПОЛНЕНИИ ПРОЕКТА</w:t>
      </w:r>
    </w:p>
    <w:p w14:paraId="4C0411A7">
      <w:pPr>
        <w:jc w:val="center"/>
      </w:pPr>
      <w:r>
        <w:rPr>
          <w:b/>
          <w:sz w:val="52"/>
        </w:rPr>
        <w:t>«СпортТовары» / ChudoObuv</w:t>
      </w:r>
    </w:p>
    <w:p w14:paraId="50084B6B">
      <w:pPr>
        <w:jc w:val="center"/>
      </w:pPr>
      <w:r>
        <w:rPr>
          <w:i/>
        </w:rPr>
        <w:t>Подробный отчёт с фрагментами кода, документации и истории Git</w:t>
      </w:r>
    </w:p>
    <w:p w14:paraId="6374CC35"/>
    <w:p w14:paraId="42110435"/>
    <w:p w14:paraId="6E9B6575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FA9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52BE9667">
            <w:pPr>
              <w:spacing w:line="240" w:lineRule="auto"/>
            </w:pPr>
            <w:r>
              <w:t>Автор по документации</w:t>
            </w:r>
          </w:p>
        </w:tc>
        <w:tc>
          <w:tcPr>
            <w:tcW w:w="5040" w:type="dxa"/>
          </w:tcPr>
          <w:p w14:paraId="21917549">
            <w:pPr>
              <w:spacing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Шашков</w:t>
            </w:r>
            <w:r>
              <w:rPr>
                <w:rFonts w:hint="default"/>
                <w:lang w:val="ru-RU"/>
              </w:rPr>
              <w:t xml:space="preserve"> Аким Максимович</w:t>
            </w:r>
            <w:bookmarkStart w:id="0" w:name="_GoBack"/>
            <w:bookmarkEnd w:id="0"/>
          </w:p>
        </w:tc>
      </w:tr>
      <w:tr w14:paraId="05D2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33490FB7">
            <w:pPr>
              <w:spacing w:line="240" w:lineRule="auto"/>
            </w:pPr>
            <w:r>
              <w:t>Тип проекта</w:t>
            </w:r>
          </w:p>
        </w:tc>
        <w:tc>
          <w:tcPr>
            <w:tcW w:w="5040" w:type="dxa"/>
          </w:tcPr>
          <w:p w14:paraId="25518FE0">
            <w:pPr>
              <w:spacing w:line="240" w:lineRule="auto"/>
            </w:pPr>
            <w:r>
              <w:t>Консольное приложение на Python</w:t>
            </w:r>
          </w:p>
        </w:tc>
      </w:tr>
      <w:tr w14:paraId="09F6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2F68515C">
            <w:pPr>
              <w:spacing w:line="240" w:lineRule="auto"/>
            </w:pPr>
            <w:r>
              <w:t>Назначение</w:t>
            </w:r>
          </w:p>
        </w:tc>
        <w:tc>
          <w:tcPr>
            <w:tcW w:w="5040" w:type="dxa"/>
          </w:tcPr>
          <w:p w14:paraId="3712F3D9">
            <w:pPr>
              <w:spacing w:line="240" w:lineRule="auto"/>
            </w:pPr>
            <w:r>
              <w:t>Учёт спортивных товаров и заказов</w:t>
            </w:r>
          </w:p>
        </w:tc>
      </w:tr>
      <w:tr w14:paraId="6FFF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357B1C40">
            <w:pPr>
              <w:spacing w:line="240" w:lineRule="auto"/>
            </w:pPr>
            <w:r>
              <w:t>Основание</w:t>
            </w:r>
          </w:p>
        </w:tc>
        <w:tc>
          <w:tcPr>
            <w:tcW w:w="5040" w:type="dxa"/>
          </w:tcPr>
          <w:p w14:paraId="4C850782">
            <w:pPr>
              <w:spacing w:line="240" w:lineRule="auto"/>
            </w:pPr>
            <w:r>
              <w:t>ZIP-архив: исходный код, tests/, docs/ и .git</w:t>
            </w:r>
          </w:p>
        </w:tc>
      </w:tr>
    </w:tbl>
    <w:p w14:paraId="27F0F045">
      <w:pPr>
        <w:jc w:val="center"/>
      </w:pPr>
      <w:r>
        <w:t>2026</w:t>
      </w:r>
    </w:p>
    <w:p w14:paraId="68870621">
      <w:r>
        <w:t>Отчёт составлен по фактическому содержимому архива. Описание этапов восстановлено по исходникам, документации и истории Git; это не запись наблюдения за автором в реальном времени.</w:t>
      </w:r>
    </w:p>
    <w:p w14:paraId="534E1EEB">
      <w:r>
        <w:br w:type="page"/>
      </w:r>
    </w:p>
    <w:p w14:paraId="3983E71A">
      <w:pPr>
        <w:pStyle w:val="2"/>
      </w:pPr>
      <w:r>
        <w:t>Содержание и подход к анализу</w:t>
      </w:r>
    </w:p>
    <w:p w14:paraId="460392BD">
      <w:r>
        <w:t>В документе рассмотрены цель проекта, структура, данные, каталог, поиск, корзина, заказы, хранение, аналитика, интерфейс, тесты, сборка, Git Flow, ошибки интеграции и документация.</w:t>
      </w:r>
    </w:p>
    <w:p w14:paraId="352FE89B">
      <w:pPr>
        <w:pStyle w:val="22"/>
      </w:pPr>
      <w:r>
        <w:t>1. Цель и функциональные требования</w:t>
      </w:r>
    </w:p>
    <w:p w14:paraId="2A21721F">
      <w:pPr>
        <w:pStyle w:val="22"/>
      </w:pPr>
      <w:r>
        <w:t>2. Состав архива и технологии</w:t>
      </w:r>
    </w:p>
    <w:p w14:paraId="1032DCC3">
      <w:pPr>
        <w:pStyle w:val="22"/>
      </w:pPr>
      <w:r>
        <w:t>3. Модель данных</w:t>
      </w:r>
    </w:p>
    <w:p w14:paraId="4DB91BDD">
      <w:pPr>
        <w:pStyle w:val="22"/>
      </w:pPr>
      <w:r>
        <w:t>4. Каталог и остатки</w:t>
      </w:r>
    </w:p>
    <w:p w14:paraId="2FF8D322">
      <w:pPr>
        <w:pStyle w:val="22"/>
      </w:pPr>
      <w:r>
        <w:t>5. Поиск и фильтрация</w:t>
      </w:r>
    </w:p>
    <w:p w14:paraId="2EE9D5B0">
      <w:pPr>
        <w:pStyle w:val="22"/>
      </w:pPr>
      <w:r>
        <w:t>6. Корзина</w:t>
      </w:r>
    </w:p>
    <w:p w14:paraId="165C88A7">
      <w:pPr>
        <w:pStyle w:val="22"/>
      </w:pPr>
      <w:r>
        <w:t>7. Оформление заказов</w:t>
      </w:r>
    </w:p>
    <w:p w14:paraId="44453B38">
      <w:pPr>
        <w:pStyle w:val="22"/>
      </w:pPr>
      <w:r>
        <w:t>8. Хранение JSON</w:t>
      </w:r>
    </w:p>
    <w:p w14:paraId="5DD6467A">
      <w:pPr>
        <w:pStyle w:val="22"/>
      </w:pPr>
      <w:r>
        <w:t>9. Аналитика</w:t>
      </w:r>
    </w:p>
    <w:p w14:paraId="29A71169">
      <w:pPr>
        <w:pStyle w:val="22"/>
      </w:pPr>
      <w:r>
        <w:t>10. Консольный интерфейс</w:t>
      </w:r>
    </w:p>
    <w:p w14:paraId="11D47B13">
      <w:pPr>
        <w:pStyle w:val="22"/>
      </w:pPr>
      <w:r>
        <w:t>11. Архитектура модулей</w:t>
      </w:r>
    </w:p>
    <w:p w14:paraId="19D1ABFC">
      <w:pPr>
        <w:pStyle w:val="22"/>
      </w:pPr>
      <w:r>
        <w:t>12. Модульные тесты</w:t>
      </w:r>
    </w:p>
    <w:p w14:paraId="35A3BF0B">
      <w:pPr>
        <w:pStyle w:val="22"/>
      </w:pPr>
      <w:r>
        <w:t>13. Интеграционные тесты</w:t>
      </w:r>
    </w:p>
    <w:p w14:paraId="01FC3A36">
      <w:pPr>
        <w:pStyle w:val="22"/>
      </w:pPr>
      <w:r>
        <w:t>14. Сборка</w:t>
      </w:r>
    </w:p>
    <w:p w14:paraId="62B91333">
      <w:pPr>
        <w:pStyle w:val="22"/>
      </w:pPr>
      <w:r>
        <w:t>15. Планирование и Git</w:t>
      </w:r>
    </w:p>
    <w:p w14:paraId="2B2C69E4">
      <w:pPr>
        <w:pStyle w:val="22"/>
      </w:pPr>
      <w:r>
        <w:t>16. Конфликты и hotfix</w:t>
      </w:r>
    </w:p>
    <w:p w14:paraId="5A22CED2">
      <w:pPr>
        <w:pStyle w:val="22"/>
      </w:pPr>
      <w:r>
        <w:t>17. Отладка и ограничения</w:t>
      </w:r>
    </w:p>
    <w:p w14:paraId="68FCE7F4">
      <w:pPr>
        <w:pStyle w:val="22"/>
      </w:pPr>
      <w:r>
        <w:t>18. Руководства и API</w:t>
      </w:r>
    </w:p>
    <w:p w14:paraId="7B73B739">
      <w:pPr>
        <w:pStyle w:val="22"/>
      </w:pPr>
      <w:r>
        <w:t>19. Итоговая оценка</w:t>
      </w:r>
    </w:p>
    <w:p w14:paraId="13F7B761">
      <w:r>
        <w:br w:type="page"/>
      </w:r>
    </w:p>
    <w:p w14:paraId="015F94F9">
      <w:pPr>
        <w:pStyle w:val="2"/>
      </w:pPr>
      <w:r>
        <w:t>1. Общая характеристика проекта</w:t>
      </w:r>
    </w:p>
    <w:p w14:paraId="0E904794">
      <w:r>
        <w:t>«СпортТовары» — учебное консольное приложение для управления каталогом спортивных товаров, корзиной и заказами. Название архива — ChudoObuv, однако README и документы называют программу «СпортТовары».</w:t>
      </w:r>
    </w:p>
    <w:p w14:paraId="2CA79190">
      <w:r>
        <w:t>Основной пользовательский сценарий: открыть каталог, найти товар, выбрать размер и количество, добавить позицию в корзину, оформить заказ, сохранить заказ и просмотреть статистику продаж.</w:t>
      </w:r>
    </w:p>
    <w:p w14:paraId="261C86ED">
      <w:pPr>
        <w:pStyle w:val="3"/>
      </w:pPr>
      <w:r>
        <w:t>Основные задачи</w:t>
      </w:r>
    </w:p>
    <w:p w14:paraId="3D8F86FC">
      <w:pPr>
        <w:pStyle w:val="22"/>
      </w:pPr>
      <w:r>
        <w:t>хранение товара с категорией, брендом, ценой, размерами и рейтингом;</w:t>
      </w:r>
    </w:p>
    <w:p w14:paraId="62AD1B20">
      <w:pPr>
        <w:pStyle w:val="22"/>
      </w:pPr>
      <w:r>
        <w:t>поиск по названию и бренду и комбинированная фильтрация;</w:t>
      </w:r>
    </w:p>
    <w:p w14:paraId="2E8997C2">
      <w:pPr>
        <w:pStyle w:val="22"/>
      </w:pPr>
      <w:r>
        <w:t>проверка размера и остатка при добавлении в корзину;</w:t>
      </w:r>
    </w:p>
    <w:p w14:paraId="4043582C">
      <w:pPr>
        <w:pStyle w:val="22"/>
      </w:pPr>
      <w:r>
        <w:t>расчёт стоимости с учётом количества единиц;</w:t>
      </w:r>
    </w:p>
    <w:p w14:paraId="4D840505">
      <w:pPr>
        <w:pStyle w:val="22"/>
      </w:pPr>
      <w:r>
        <w:t>оформление заказа и уменьшение остатков;</w:t>
      </w:r>
    </w:p>
    <w:p w14:paraId="78411B22">
      <w:pPr>
        <w:pStyle w:val="22"/>
      </w:pPr>
      <w:r>
        <w:t>загрузка и сохранение данных в JSON;</w:t>
      </w:r>
    </w:p>
    <w:p w14:paraId="2A862149">
      <w:pPr>
        <w:pStyle w:val="22"/>
      </w:pPr>
      <w:r>
        <w:t>аналитика выручки, среднего чека и топ-товара;</w:t>
      </w:r>
    </w:p>
    <w:p w14:paraId="11084BDC">
      <w:pPr>
        <w:pStyle w:val="22"/>
      </w:pPr>
      <w:r>
        <w:t>автоматические тесты и техническая документация.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9992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1BE40EB9">
            <w:r>
              <w:rPr>
                <w:rFonts w:ascii="Consolas" w:hAnsi="Consolas"/>
                <w:sz w:val="16"/>
              </w:rPr>
              <w:t># СпортТовары — система управления магазином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Консольное приложение для управления интернет-магазином спортивных товаров. Позволяет вести каталог, искать товары, работать с корзиной, оформлять заказы и строить аналитику по продажам.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Описание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**«СпортТовары»** — учебный проект, реализованный на Python 3.10+. Приложение работает в консоли и предоставляет следующие возможности: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**Каталог товаров** — просмотр, сортировка, фильтрация по категориям и цене.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**Поиск** — по названию, бренду, комбинированный поиск.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**Корзина** — добавление, удаление, изменение количества с проверкой остатков.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**Заказы** — оформление, сохранение в JSON, история заказов.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**Аналитика** — выручка, средний чек, топ-товары.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</w:p>
        </w:tc>
      </w:tr>
    </w:tbl>
    <w:p w14:paraId="5D3EFC34">
      <w:r>
        <w:br w:type="page"/>
      </w:r>
    </w:p>
    <w:p w14:paraId="7B702253">
      <w:pPr>
        <w:pStyle w:val="2"/>
      </w:pPr>
      <w:r>
        <w:t>2. Структура архива</w:t>
      </w:r>
    </w:p>
    <w:p w14:paraId="27F9C7C7">
      <w:r>
        <w:t>Архив содержит 44 рабочих файла вне служебных объектов Git и кэша Python. Помимо исходников, включены тесты, данные, README, скрипт сборки и документация, отражающая ход учебной разработки.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519C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976E929">
            <w:r>
              <w:rPr>
                <w:rFonts w:ascii="Consolas" w:hAnsi="Consolas"/>
                <w:sz w:val="16"/>
              </w:rPr>
              <w:t>ChudoObuv/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main.py                 # консольный интерфейс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shop.py                 # монолитная учебная версия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build.py                # проверка проекта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README.md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data/products.json      # каталог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src/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catalog.py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cart.py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orders.py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analytics.py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└── storage.py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tests/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test_shop.py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└── test_integration.py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└── docs/                   # планы, отчёты, руководства</w:t>
            </w:r>
          </w:p>
        </w:tc>
      </w:tr>
    </w:tbl>
    <w:p w14:paraId="3E252E90">
      <w:r>
        <w:t>Папка .git содержит историю коммитов и ссылки на ветки. Поэтому архив позволяет анализировать не только итоговый код, но и отдельные этапы разработки.</w:t>
      </w:r>
    </w:p>
    <w:p w14:paraId="04E02CF3">
      <w:r>
        <w:br w:type="page"/>
      </w:r>
    </w:p>
    <w:p w14:paraId="77378EA2">
      <w:pPr>
        <w:pStyle w:val="2"/>
      </w:pPr>
      <w:r>
        <w:t>3. Технологии и запуск</w:t>
      </w:r>
    </w:p>
    <w:p w14:paraId="159297FA">
      <w:r>
        <w:t>README указывает Python 3.10 или выше и отсутствие сторонних зависимостей. Используются стандартные модули json, os, datetime и unittest. Приложение запускается в терминале.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9AF6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7A632EEC">
            <w:r>
              <w:rPr>
                <w:rFonts w:ascii="Consolas" w:hAnsi="Consolas"/>
                <w:sz w:val="16"/>
              </w:rPr>
              <w:t>**«СпортТовары»** — учебный проект, реализованный на Python 3.10+. Приложение работает в консоли и предоставляет следующие возможности: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**Каталог товаров** — просмотр, сортировка, фильтрация по категориям и цене.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**Поиск** — по названию, бренду, комбинированный поиск.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**Корзина** — добавление, удаление, изменение количества с проверкой остатков.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**Заказы** — оформление, сохранение в JSON, история заказов.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**Аналитика** — выручка, средний чек, топ-товары.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Требования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**Python** 3.10 или выше.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**Стандартные библиотеки** Python: `json`, `os`, `datetime`, `unittest`.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Установка дополнительных пакетов **не требуется**.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Установка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Клонировать репозиторий: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git clone https://github.com/koval0311k-cel/ChudoObuv.git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Перейти в папку проекта:</w:t>
            </w:r>
          </w:p>
        </w:tc>
      </w:tr>
    </w:tbl>
    <w:p w14:paraId="49824611">
      <w:pPr>
        <w:pStyle w:val="22"/>
      </w:pPr>
      <w:r>
        <w:t>Python — реализация бизнес-логики;</w:t>
      </w:r>
    </w:p>
    <w:p w14:paraId="1C5504FF">
      <w:pPr>
        <w:pStyle w:val="22"/>
      </w:pPr>
      <w:r>
        <w:t>JSON — сериализация каталога и заказов;</w:t>
      </w:r>
    </w:p>
    <w:p w14:paraId="1B34FBE3">
      <w:pPr>
        <w:pStyle w:val="22"/>
      </w:pPr>
      <w:r>
        <w:t>unittest — модульные и интеграционные проверки;</w:t>
      </w:r>
    </w:p>
    <w:p w14:paraId="23178129">
      <w:pPr>
        <w:pStyle w:val="22"/>
      </w:pPr>
      <w:r>
        <w:t>Git — ветвление, слияния, исправления и релиз;</w:t>
      </w:r>
    </w:p>
    <w:p w14:paraId="30FEF912">
      <w:pPr>
        <w:pStyle w:val="22"/>
      </w:pPr>
      <w:r>
        <w:t>CLI — текстовое меню для пользователя.</w:t>
      </w:r>
    </w:p>
    <w:p w14:paraId="62D6BFED">
      <w:r>
        <w:br w:type="page"/>
      </w:r>
    </w:p>
    <w:p w14:paraId="45D23A80">
      <w:pPr>
        <w:pStyle w:val="2"/>
      </w:pPr>
      <w:r>
        <w:t>4. Модель товара и каталог данных</w:t>
      </w:r>
    </w:p>
    <w:p w14:paraId="04732DDD">
      <w:r>
        <w:t>В data/products.json хранится каталог. В записях используются поля id, name, category, brand, price, sizes, rating и created_at. Размеры связаны с количеством доступных единиц.</w:t>
      </w:r>
    </w:p>
    <w:p w14:paraId="00C5B6A1">
      <w:r>
        <w:t>В файле найдено товаров: 10. Пример первой записи из JSON: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B1D9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C52447B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"id": 1,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"name": "Кроссовки Run",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"category": "Обувь",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"brand": "Nike",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"price": 8990.0,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"sizes":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"40": 2,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"41": 3,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"42": 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},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"rating": 4.7,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"created_at": "2024-09-15"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6062CB02">
      <w:r>
        <w:t>Размеры обуви представлены числовыми ключами, размеры одежды могут быть буквенными. Это позволяет использовать одну структуру данных для разных типов продукции.</w:t>
      </w:r>
    </w:p>
    <w:p w14:paraId="3B7E5178">
      <w:r>
        <w:br w:type="page"/>
      </w:r>
    </w:p>
    <w:p w14:paraId="21FEADBD">
      <w:pPr>
        <w:pStyle w:val="2"/>
      </w:pPr>
      <w:r>
        <w:t>5. Каталог: остатки и статистика</w:t>
      </w:r>
    </w:p>
    <w:p w14:paraId="14AB0CFA">
      <w:r>
        <w:t>src/catalog.py содержит функции, которые вычисляют суммарное количество, среднюю цену, уникальные категории и бренды, а также выделяют товары с низким запасом.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97D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72B5827B">
            <w:r>
              <w:rPr>
                <w:rFonts w:ascii="Consolas" w:hAnsi="Consolas"/>
                <w:sz w:val="16"/>
              </w:rPr>
              <w:t>"""Работа с каталогом товаров."""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total_quantity(product):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"""Суммарное количество единиц товара по всем размерам."""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sum(product['sizes'].values())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avg_price(products):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"""Средняя цена по каталогу."""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0.0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round(sum(p['price'] for p in products) / len(products),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get_categories(products):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"""Множество уникальных категорий."""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set(p['category'] for p in 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get_brands(products):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"""Отсортированный список уникальных брендов."""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sorted(set(p['brand'] for p in products))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is_low_stock(product,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"""True, если общее количество товара ≤ порога."""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total_quantity(product) &lt;= threshold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get_low_stock(products,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"""Список товаров с низким остатком, отсортированный по возрастанию."""</w:t>
            </w:r>
          </w:p>
        </w:tc>
      </w:tr>
    </w:tbl>
    <w:p w14:paraId="0260A5F7">
      <w:r>
        <w:t>total_quantity суммирует значения sizes. avg_price возвращает 0.0 для пустого каталога, избегая деления на ноль. get_categories формирует множество категорий, а get_brands возвращает отсортированный список брендов.</w:t>
      </w:r>
    </w:p>
    <w:p w14:paraId="233EAF42">
      <w:pPr>
        <w:pStyle w:val="3"/>
      </w:pPr>
      <w:r>
        <w:t>Низкий остаток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7133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8A5DEC7">
            <w:r>
              <w:rPr>
                <w:rFonts w:ascii="Consolas" w:hAnsi="Consolas"/>
                <w:sz w:val="16"/>
              </w:rPr>
              <w:t>def get_categories(products):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"""Множество уникальных категорий."""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set(p['category'] for p in 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get_brands(products):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"""Отсортированный список уникальных брендов."""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sorted(set(p['brand'] for p in products))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is_low_stock(product,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"""True, если общее количество товара ≤ порога."""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total_quantity(product) &lt;= threshold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get_low_stock(products, threshold=3):</w:t>
            </w:r>
          </w:p>
        </w:tc>
      </w:tr>
    </w:tbl>
    <w:p w14:paraId="002DFA53">
      <w:r>
        <w:t>Порог по умолчанию равен трём единицам. get_low_stock сортирует результаты по возрастанию общего остатка, чтобы в начале списка оказывались наиболее дефицитные позиции.</w:t>
      </w:r>
    </w:p>
    <w:p w14:paraId="48DF238B">
      <w:r>
        <w:br w:type="page"/>
      </w:r>
    </w:p>
    <w:p w14:paraId="611F0B72">
      <w:pPr>
        <w:pStyle w:val="2"/>
      </w:pPr>
      <w:r>
        <w:t>6. Поиск и фильтрация</w:t>
      </w:r>
    </w:p>
    <w:p w14:paraId="7CBEBD89">
      <w:r>
        <w:t>Поиск по названию и бренду реализован через поиск подстроки без учёта регистра. search_advanced поддерживает дополнительные необязательные фильтры по категории и диапазону цен.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ABF0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F7D03BA">
            <w:r>
              <w:rPr>
                <w:rFonts w:ascii="Consolas" w:hAnsi="Consolas"/>
                <w:sz w:val="16"/>
              </w:rPr>
              <w:t>def is_low_stock(product,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"""True, если общее количество товара ≤ порога."""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total_quantity(product) &lt;= threshold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get_low_stock(products,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"""Список товаров с низким остатком, отсортированный по возрастанию."""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low = [p for p in products if total_quantity(p) &lt;= threshold]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sorted(low, key=lambda p: total_quantity(p))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search_by_name(products, query):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"""Поиск по подстроке в названии."""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query = query.lower()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[p for p in products if query in p['name'].lower()]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search_by_brand(products, brand):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"""Поиск по бренду."""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brand = brand.lower()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[p for p in products if p['brand'].lower() == brand]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search_advanced(products, query, category=None, min_price=None, max_price=None):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"""Комбинированный поиск."""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query = query.lower()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result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query not in p['name'].lower():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category is not None and p['category'] != category: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</w:p>
        </w:tc>
      </w:tr>
    </w:tbl>
    <w:p w14:paraId="563D3F91">
      <w:r>
        <w:t>Например, запрос «кросс» находит товары, названия которых содержат эту последовательность. Категория и цена могут ограничить результаты. Неуказанные параметры не должны добавлять ограничение.</w:t>
      </w:r>
    </w:p>
    <w:p w14:paraId="664C0EF8">
      <w:r>
        <w:t>В docs/18_User_Guide.md приведён пример поиска «кросс», который возвращает «Кроссовки Run» и «Кроссовки Trail».</w:t>
      </w:r>
    </w:p>
    <w:p w14:paraId="41BABEB0">
      <w:r>
        <w:br w:type="page"/>
      </w:r>
    </w:p>
    <w:p w14:paraId="6EA49263">
      <w:pPr>
        <w:pStyle w:val="2"/>
      </w:pPr>
      <w:r>
        <w:t>7. Корзина: добавление товара</w:t>
      </w:r>
    </w:p>
    <w:p w14:paraId="3837270B">
      <w:r>
        <w:t>src/cart.py отвечает за поиск товара по id, проверку размера, количества и доступного остатка. add_to_cart возвращает статус и текстовое сообщение, которое можно показать в интерфейсе.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4530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71E7B6A4">
            <w:r>
              <w:rPr>
                <w:rFonts w:ascii="Consolas" w:hAnsi="Consolas"/>
                <w:sz w:val="16"/>
              </w:rPr>
              <w:t>"""Работа с корзиной."""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find_product_by_id(products, product_id):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"""Находит товар по id."""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p['id'] == product_id: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return p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None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add_to_cart(cart, products, product_id, size, quantity):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"""Добавляет товар в корзину с проверками."""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product = find_product_by_id(products, product_id)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product is None: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f"Товар с id={product_id} не найден"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size not in product['sizes']: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f"Размер {size} отсутствует у товара '{product['name']}'"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available = product['sizes'][size]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quantity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"Количество должно быть больше 0"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already_in_cart = 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item['product_id'] == product_id and item['size'] == size: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already_in_cart = item['quantity']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break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already_in_cart + quantity &gt; available: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f"Недостаточно товара. Доступно: {available}"</w:t>
            </w:r>
          </w:p>
        </w:tc>
      </w:tr>
    </w:tbl>
    <w:p w14:paraId="7E7ADDF8">
      <w:pPr>
        <w:pStyle w:val="22"/>
      </w:pPr>
      <w:r>
        <w:t>проверяется существование товара;</w:t>
      </w:r>
    </w:p>
    <w:p w14:paraId="07C660F5">
      <w:pPr>
        <w:pStyle w:val="22"/>
      </w:pPr>
      <w:r>
        <w:t>проверяется наличие выбранного размера;</w:t>
      </w:r>
    </w:p>
    <w:p w14:paraId="083C4245">
      <w:pPr>
        <w:pStyle w:val="22"/>
      </w:pPr>
      <w:r>
        <w:t>количество должно быть положительным;</w:t>
      </w:r>
    </w:p>
    <w:p w14:paraId="7D9C1351">
      <w:pPr>
        <w:pStyle w:val="22"/>
      </w:pPr>
      <w:r>
        <w:t>проверяется суммарное количество в корзине;</w:t>
      </w:r>
    </w:p>
    <w:p w14:paraId="24D659EC">
      <w:pPr>
        <w:pStyle w:val="22"/>
      </w:pPr>
      <w:r>
        <w:t>повторное добавление той же пары товара и размера увеличивает существующую строку.</w:t>
      </w:r>
    </w:p>
    <w:p w14:paraId="10A7DEED">
      <w:r>
        <w:t>Такой контракт разделяет бизнес-логику и пользовательский интерфейс: функция сообщает результат, а main.py решает, как его вывести.</w:t>
      </w:r>
    </w:p>
    <w:p w14:paraId="671EB20E">
      <w:r>
        <w:br w:type="page"/>
      </w:r>
    </w:p>
    <w:p w14:paraId="5105D5E8">
      <w:pPr>
        <w:pStyle w:val="2"/>
      </w:pPr>
      <w:r>
        <w:t>8. Корзина: изменение и сумма</w:t>
      </w:r>
    </w:p>
    <w:p w14:paraId="679942BD">
      <w:r>
        <w:t>Кроме добавления, модуль предоставляет удаление позиции, изменение количества, поиск товара по идентификатору и текстовое представление корзины.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0CC0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C3043F0">
            <w:r>
              <w:rPr>
                <w:rFonts w:ascii="Consolas" w:hAnsi="Consolas"/>
                <w:sz w:val="16"/>
              </w:rPr>
              <w:t>def cart_total(cart):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"""Сумма позиций корзины."""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sum(item['price'] * item['quantity'] for item in cart)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cart_to_string(cart):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"""Многострочное представление корзины."""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"Корзина пуста"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lines = ["Корзина:"]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lines.append(f"  {item['name']}, размер {item['size']}, 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     f"{item['quantity']} шт. × {item['price']} = 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     f"{item['quantity'] * item['price']} руб.")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lines.append(f"Итого: {cart_total(cart)} руб.")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"\n".join(lines)</w:t>
            </w:r>
          </w:p>
        </w:tc>
      </w:tr>
    </w:tbl>
    <w:p w14:paraId="5C020CFD">
      <w:r>
        <w:t>Сумма корзины должна учитывать цену и количество каждой позиции. Если цена пары обуви составляет 8990 рублей, а пользователь добавил две пары, позиция должна влиять на итог на 17980 рублей, а не на стоимость одной пары.</w:t>
      </w:r>
    </w:p>
    <w:p w14:paraId="62F09CCC">
      <w:r>
        <w:t>Исправление расчёта cart_total отдельно отмечено в истории Git и в docs/11_Hotfix.md.</w:t>
      </w:r>
    </w:p>
    <w:p w14:paraId="7A99CACE">
      <w:r>
        <w:br w:type="page"/>
      </w:r>
    </w:p>
    <w:p w14:paraId="5042F8F8">
      <w:pPr>
        <w:pStyle w:val="2"/>
      </w:pPr>
      <w:r>
        <w:t>9. Оформление заказа</w:t>
      </w:r>
    </w:p>
    <w:p w14:paraId="5F3A10AF">
      <w:r>
        <w:t>src/orders.py формирует заказ из текущей корзины. В заказ входят идентификатор, дата, имя клиента, позиции и итоговая сумма. Каждая позиция содержит product_id, name, size, quantity, price и sum.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FAB4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A009151">
            <w:r>
              <w:rPr>
                <w:rFonts w:ascii="Consolas" w:hAnsi="Consolas"/>
                <w:sz w:val="16"/>
              </w:rPr>
              <w:t>"""Работа с заказами."""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datetime import datetime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src.cart import find_product_by_id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create_order(cart, client_name, 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"""Превращает корзину в заказ. Уменьшает остатки."""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None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items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items.append({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'product_id': item['product_id'],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'name': item['name'],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'size': item['size'],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'quantity': item['quantity'],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'price': item['price'],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'sum': item['price'] * item['quantity'],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})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product = find_product_by_id(products, item['product_id'])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product and item['size'] in product['sizes']: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product['sizes'][item['size']] -= item['quantity']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if product['sizes'][item['size']]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del product['sizes'][item['size']]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order =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'order_id': int(datetime.now().timestamp()),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'date': datetime.now().strftime('%Y-%m-%d %H:%M'),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'client': client_name,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'items': items,</w:t>
            </w:r>
          </w:p>
        </w:tc>
      </w:tr>
    </w:tbl>
    <w:p w14:paraId="3EE5D645">
      <w:r>
        <w:t>При создании заказа остаток соответствующего размера уменьшается на количество в корзине. Если остаток достигает нуля, размер удаляется из словаря. После формирования заказа корзина очищается.</w:t>
      </w:r>
    </w:p>
    <w:p w14:paraId="509B6226">
      <w:r>
        <w:t>Пустая корзина приводит к возврату None. Это позволяет интерфейсу не создавать пустые заказы.</w:t>
      </w:r>
    </w:p>
    <w:p w14:paraId="1778E4F1">
      <w:r>
        <w:br w:type="page"/>
      </w:r>
    </w:p>
    <w:p w14:paraId="6E09FB7E">
      <w:pPr>
        <w:pStyle w:val="2"/>
      </w:pPr>
      <w:r>
        <w:t>10. История заказов и идентификаторы</w:t>
      </w:r>
    </w:p>
    <w:p w14:paraId="6635B0C9">
      <w:r>
        <w:t>В заказе хранится дата, имя клиента, список товаров и итог. В коде идентификатор создаётся из временной метки, а дата форматируется как год-месяц-день и время.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B01A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2958E33">
            <w:r>
              <w:rPr>
                <w:rFonts w:ascii="Consolas" w:hAnsi="Consolas"/>
                <w:sz w:val="16"/>
              </w:rPr>
              <w:t>items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items.append({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'product_id': item['product_id'],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'name': item['name'],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'size': item['size'],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'quantity': item['quantity'],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'price': item['price'],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'sum': item['price'] * item['quantity'],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})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product = find_product_by_id(products, item['product_id'])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product and item['size'] in product['sizes']: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product['sizes'][item['size']] -= item['quantity']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if product['sizes'][item['size']]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del product['sizes'][item['size']]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order =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'order_id': int(datetime.now().timestamp()),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'date': datetime.now().strftime('%Y-%m-%d %H:%M'),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'client': client_name,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'items': items,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'total': sum(i['sum'] for i in items),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cart.clear()</w:t>
            </w:r>
          </w:p>
        </w:tc>
      </w:tr>
    </w:tbl>
    <w:p w14:paraId="67641EBB">
      <w:r>
        <w:t>Учебная схема понятна и проста, однако временная метка как целочисленный идентификатор теоретически может совпасть при двух заказах в одну секунду. В развитии проекта стоит использовать UUID или отдельный счётчик.</w:t>
      </w:r>
    </w:p>
    <w:p w14:paraId="0F6E114E">
      <w:r>
        <w:t>Модуль содержит функции вывода заказа и поиска заказов по клиенту/периоду; интерфейс предоставляет пункт просмотра всех заказов.</w:t>
      </w:r>
    </w:p>
    <w:p w14:paraId="41A45625">
      <w:r>
        <w:br w:type="page"/>
      </w:r>
    </w:p>
    <w:p w14:paraId="16D8CED1">
      <w:pPr>
        <w:pStyle w:val="2"/>
      </w:pPr>
      <w:r>
        <w:t>11. Сохранение данных в JSON</w:t>
      </w:r>
    </w:p>
    <w:p w14:paraId="0E2AC635">
      <w:r>
        <w:t>src/storage.py реализует загрузку и сохранение каталога и заказов. JSON удобен тем, что его можно читать без специальных инструментов.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916A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2AA0484">
            <w:r>
              <w:rPr>
                <w:rFonts w:ascii="Consolas" w:hAnsi="Consolas"/>
                <w:sz w:val="16"/>
              </w:rPr>
              <w:t>"""Работа с JSON: сохранение и загрузка данных."""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json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os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load_products(filename='data/products.json'):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"""Загружает каталог товаров из JSON."""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os.path.exists(filename):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with open(filename, 'r', encoding='utf-8') as f: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products = json.load(f)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# Преобразуем ключи размеров обратно в int, если возможно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new_sizes = {}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for key, value in p['sizes'].items():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try: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new_sizes[int(key)] = value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except ValueError: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  new_sizes[key] = value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p['sizes'] = new_sizes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products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save_products(products, filename='data/products.json'):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"""Сохраняет каталог товаров в JSON."""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with open(filename, 'w', encoding='utf-8') as f: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json.dump(products, f, ensure_ascii=False, indent=2)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save_orders(orders, filename='data/orders.json'):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"""Сохраняет список заказов в JSON."""</w:t>
            </w:r>
          </w:p>
        </w:tc>
      </w:tr>
    </w:tbl>
    <w:p w14:paraId="0346F29A">
      <w:r>
        <w:t>Ключевая особенность: JSON преобразует ключи словарей в строки. load_products пытается превратить ключи размеров обратно в int, если это возможно, чтобы размеры 40 и 41 оставались числами.</w:t>
      </w:r>
    </w:p>
    <w:p w14:paraId="1F62A00B">
      <w:pPr>
        <w:pStyle w:val="22"/>
      </w:pPr>
      <w:r>
        <w:t>отсутствующий файл каталога возвращает пустой список;</w:t>
      </w:r>
    </w:p>
    <w:p w14:paraId="493ADC9F">
      <w:pPr>
        <w:pStyle w:val="22"/>
      </w:pPr>
      <w:r>
        <w:t>сохранение выполняется с UTF-8 и ensure_ascii=False;</w:t>
      </w:r>
    </w:p>
    <w:p w14:paraId="4267E600">
      <w:pPr>
        <w:pStyle w:val="22"/>
      </w:pPr>
      <w:r>
        <w:t>indent=2 делает файл читаемым;</w:t>
      </w:r>
    </w:p>
    <w:p w14:paraId="589998FF">
      <w:pPr>
        <w:pStyle w:val="22"/>
      </w:pPr>
      <w:r>
        <w:t>относительные пути предполагают запуск из корневой директории.</w:t>
      </w:r>
    </w:p>
    <w:p w14:paraId="0A784F9E">
      <w:r>
        <w:br w:type="page"/>
      </w:r>
    </w:p>
    <w:p w14:paraId="14E5584F">
      <w:pPr>
        <w:pStyle w:val="2"/>
      </w:pPr>
      <w:r>
        <w:t>12. Аналитика продаж</w:t>
      </w:r>
    </w:p>
    <w:p w14:paraId="50B31F87">
      <w:r>
        <w:t>src/analytics.py рассчитывает общую выручку, наиболее продаваемый товар, среднюю сумму заказа и сумму с учётом количества.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DEFB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E94A57F">
            <w:r>
              <w:rPr>
                <w:rFonts w:ascii="Consolas" w:hAnsi="Consolas"/>
                <w:sz w:val="16"/>
              </w:rPr>
              <w:t>"""Аналитика по заказам."""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total_revenue(orders):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"""Общая выручка по всем заказам."""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sum(o['total'] for o in orders)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best_selling_product(orders):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"""Товар, который чаще всего заказывали."""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counter = {}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order in orders: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for item in order['items']: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counter[item['name']] = counter.get(item['name'], 0) + item['quantity']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counter: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None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max(counter, key=counter.get)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average_order_total(orders):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"""Средняя сумма заказа."""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orders: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0.0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round(total_revenue(orders) / len(orders),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total_sum(products):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"""Сумма цен с учётом количества."""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sum(p['price'] * p['quantity'] for p in products)</w:t>
            </w:r>
          </w:p>
        </w:tc>
      </w:tr>
    </w:tbl>
    <w:p w14:paraId="2EA7BBA5">
      <w:r>
        <w:t>total_revenue суммирует поле total заказов. best_selling_product считает проданное количество по названию и возвращает название с максимальным значением; для пустого набора возвращается None. average_order_total защищён от деления на ноль.</w:t>
      </w:r>
    </w:p>
    <w:p w14:paraId="6340FD0C">
      <w:r>
        <w:t>Для крупного каталога надёжнее группировать продажи по product_id, так как разные позиции могут иметь одинаковые названия.</w:t>
      </w:r>
    </w:p>
    <w:p w14:paraId="5A354E3A">
      <w:r>
        <w:br w:type="page"/>
      </w:r>
    </w:p>
    <w:p w14:paraId="7D0722BD">
      <w:pPr>
        <w:pStyle w:val="2"/>
      </w:pPr>
      <w:r>
        <w:t>13. Главное меню приложения</w:t>
      </w:r>
    </w:p>
    <w:p w14:paraId="65019D2E">
      <w:r>
        <w:t>main.py загружает каталог и заказы, создаёт пустую корзину и предоставляет меню команд. Ввод пользователя направляет выполнение к функциям модулей.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1981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1B1FC5D0">
            <w:r>
              <w:rPr>
                <w:rFonts w:ascii="Consolas" w:hAnsi="Consolas"/>
                <w:sz w:val="16"/>
              </w:rPr>
              <w:t>def print_menu():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print("\n" + "=" * 40)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print("МЕНЮ МАГАЗИНА «СПОРТТОВАРЫ»")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print("=" * 40)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print("1 - Показать каталог")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print("2 - Отфильтровать по категории")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print("3 - Поиск по названию")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print("4 - Показать товары с низким остатком")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print("5 - Добавить в корзину")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print("6 - Показать корзину")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print("7 - Оформить заказ")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print("8 - Показать все заказы")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print("9 - Аналитика")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print("0 - Выход")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print("=" * 40)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safe_int_input(prompt, default=0):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try: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int(input(prompt))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except ValueError: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print("Некорректный ввод.")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default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show_catalog():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print("\n--- КАТАЛОГ ---")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print(f"  [{p['id']}] {p['name']} ({p['category']}, {p['brand']}) — 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f"{p['price']} руб., рейтинг {p['rating']}, 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f"всего {total_quantity(p)} шт.")</w:t>
            </w:r>
            <w:r>
              <w:rPr>
                <w:rFonts w:ascii="Consolas" w:hAnsi="Consolas"/>
                <w:sz w:val="16"/>
              </w:rPr>
              <w:br w:type="textWrapping"/>
            </w:r>
          </w:p>
        </w:tc>
      </w:tr>
    </w:tbl>
    <w:p w14:paraId="422594DC">
      <w:r>
        <w:t>Пункты меню: каталог, фильтр по категории, поиск, товары с низким остатком, добавление в корзину, просмотр корзины, оформление заказа, история заказов, аналитика и выход.</w:t>
      </w:r>
    </w:p>
    <w:p w14:paraId="09C97614">
      <w:pPr>
        <w:pStyle w:val="3"/>
      </w:pPr>
      <w:r>
        <w:t>Обработка ввода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DB13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DF06A84">
            <w:r>
              <w:rPr>
                <w:rFonts w:ascii="Consolas" w:hAnsi="Consolas"/>
                <w:sz w:val="16"/>
              </w:rPr>
              <w:t>def safe_int_input(prompt, default=0):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try: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int(input(prompt))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except ValueError: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print("Некорректный ввод.")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default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show_catalog():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print("\n--- КАТАЛОГ ---")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print(f"  [{p['id']}] {p['name']} ({p['category']}, {p['brand']}) — 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  f"{p['price']} руб., рейтинг {p['rating']}, "</w:t>
            </w:r>
          </w:p>
        </w:tc>
      </w:tr>
    </w:tbl>
    <w:p w14:paraId="12E299AB">
      <w:r>
        <w:t>safe_int_input перехватывает ValueError и выводит предупреждение. Сейчас после ошибки функция возвращает значение по умолчанию; в дальнейшем можно сделать повторный запрос, чтобы интерфейс был удобнее.</w:t>
      </w:r>
    </w:p>
    <w:p w14:paraId="5856F295">
      <w:r>
        <w:br w:type="page"/>
      </w:r>
    </w:p>
    <w:p w14:paraId="2FB3D36C">
      <w:pPr>
        <w:pStyle w:val="2"/>
      </w:pPr>
      <w:r>
        <w:t>14. Архитектура: монолит и модули</w:t>
      </w:r>
    </w:p>
    <w:p w14:paraId="3C7F92F8">
      <w:r>
        <w:t>В архиве сохранён shop.py, где задания 1–12 собраны в одном файле. В более позднем варианте логика распределена по src/catalog.py, src/cart.py, src/orders.py, src/analytics.py и src/storage.py.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771C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2935FE53">
            <w:r>
              <w:rPr>
                <w:rFonts w:ascii="Consolas" w:hAnsi="Consolas"/>
                <w:sz w:val="16"/>
              </w:rPr>
              <w:t>"""Главный файл приложения «СпортТовары».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Использует модули из src/ для работы с каталогом, корзиной, заказами и аналитикой.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src.storage import load_products, save_orders, load_orders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src.catalog import (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get_low_stock, search_by_name, search_advanced,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total_quantity, count_by_category, avg_rating_by_category,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top_brand_by_stock,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src.cart import (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add_to_cart, remove_from_cart, update_quantity,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cart_total, cart_to_string, find_product_by_id,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src.orders import create_order, print_order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src.analytics import total_revenue, best_selling_product, average_order_total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---------- Глобальные данные ----------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products = load_products('data/products.json')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orders = load_orders('data/orders.json')</w:t>
            </w:r>
          </w:p>
        </w:tc>
      </w:tr>
    </w:tbl>
    <w:p w14:paraId="635D29AE">
      <w:pPr>
        <w:pStyle w:val="22"/>
      </w:pPr>
      <w:r>
        <w:t>catalog.py — поиск и характеристики каталога;</w:t>
      </w:r>
    </w:p>
    <w:p w14:paraId="3665E93C">
      <w:pPr>
        <w:pStyle w:val="22"/>
      </w:pPr>
      <w:r>
        <w:t>cart.py — позиции корзины и расчёт суммы;</w:t>
      </w:r>
    </w:p>
    <w:p w14:paraId="1EBAB98C">
      <w:pPr>
        <w:pStyle w:val="22"/>
      </w:pPr>
      <w:r>
        <w:t>orders.py — создание и вывод заказов;</w:t>
      </w:r>
    </w:p>
    <w:p w14:paraId="6D6DDD14">
      <w:pPr>
        <w:pStyle w:val="22"/>
      </w:pPr>
      <w:r>
        <w:t>analytics.py — показатели продаж;</w:t>
      </w:r>
    </w:p>
    <w:p w14:paraId="25F31652">
      <w:pPr>
        <w:pStyle w:val="22"/>
      </w:pPr>
      <w:r>
        <w:t>storage.py — загрузка и сохранение JSON.</w:t>
      </w:r>
    </w:p>
    <w:p w14:paraId="2CBC522C">
      <w:r>
        <w:t>Разделение облегчает поддержку и тестирование. При этом тесты test_shop.py импортируют функции из shop.py, а интеграционные тесты обращаются к модульной версии src/.</w:t>
      </w:r>
    </w:p>
    <w:p w14:paraId="7E355A48">
      <w:r>
        <w:br w:type="page"/>
      </w:r>
    </w:p>
    <w:p w14:paraId="18C85F36">
      <w:pPr>
        <w:pStyle w:val="2"/>
      </w:pPr>
      <w:r>
        <w:t>15. Модульные тесты</w:t>
      </w:r>
    </w:p>
    <w:p w14:paraId="26290401">
      <w:r>
        <w:t>tests/test_shop.py включает проверки низких остатков, расширенного поиска, total_sum, cart_total, добавления, удаления и изменения количества в корзине.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E630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7E247ACA">
            <w:r>
              <w:rPr>
                <w:rFonts w:ascii="Consolas" w:hAnsi="Consolas"/>
                <w:sz w:val="16"/>
              </w:rPr>
              <w:t># ============================================================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Практическое занятие №8. Модульные тесты для shop.py.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Файл: tests/test_shop.py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Запуск: python -m unittest discover -s tests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============================================================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unittest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sys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os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Добавляем корень проекта в sys.path, чтобы импортировать shop.py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sys.path.insert(0, os.path.abspath(os.path.join(os.path.dirname(__file__), '..')))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shop import (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get_low_stock,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search_advanced,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total_sum,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cart_total,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add_to_cart,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remove_from_cart,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update_quantity,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============================================================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Задание 2. Тесты для функций каталога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============================================================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class TestGetLowStock(unittest.TestCase):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"""Тесты для функции get_low_stock (3 теста)."""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test_empty_list(self):</w:t>
            </w:r>
          </w:p>
        </w:tc>
      </w:tr>
    </w:tbl>
    <w:p w14:paraId="12900283">
      <w:r>
        <w:t>Тесты построены на unittest.TestCase. Внутри теста готовятся входные данные, вызывается функция и проверяется ожидаемый результат утверждениями assertEqual, assertTrue и подобными методами.</w:t>
      </w:r>
    </w:p>
    <w:p w14:paraId="0127C223">
      <w:r>
        <w:t>Граничные сценарии — пустой каталог, отсутствие результатов, неверное количество — важны не меньше обычного успешного сценария.</w:t>
      </w:r>
    </w:p>
    <w:p w14:paraId="1A06F9EF">
      <w:r>
        <w:br w:type="page"/>
      </w:r>
    </w:p>
    <w:p w14:paraId="4F9A40AF">
      <w:pPr>
        <w:pStyle w:val="2"/>
      </w:pPr>
      <w:r>
        <w:t>16. Интеграционные тесты</w:t>
      </w:r>
    </w:p>
    <w:p w14:paraId="639FB646">
      <w:r>
        <w:t>tests/test_integration.py проверяет совместную работу загрузки данных, корзины, заказов и файлового хранения.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5AD0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2613C39">
            <w:r>
              <w:rPr>
                <w:rFonts w:ascii="Consolas" w:hAnsi="Consolas"/>
                <w:sz w:val="16"/>
              </w:rPr>
              <w:t>"""Интеграционные тесты: полный цикл работы магазина."""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unittest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os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sys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sys.path.insert(0, os.path.abspath(os.path.join(os.path.dirname(__file__), '..')))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src.storage import load_products, save_orders, load_orders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src.cart import add_to_cart, cart_total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src.orders import create_order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class TestIntegration(unittest.TestCase):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"""Проверка взаимодействия модулей."""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setUp(self):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self.products = load_products('data/products.json')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self.cart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self.orders_file = 'data/test_orders.json'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tearDown(self):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os.path.exists(self.orders_file):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os.remove(self.orders_file)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test_full_cycle(self):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"""Полный цикл: каталог → корзина → заказ → JSON → загрузка."""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1. Товары загружены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self.assertGreater(len(self.products),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2. Добавляем товар в корзину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result, msg = add_to_cart(self.cart, self.products, 1, 40, 2)</w:t>
            </w:r>
          </w:p>
        </w:tc>
      </w:tr>
    </w:tbl>
    <w:p w14:paraId="7C6EA1E8">
      <w:r>
        <w:t>setUp готовит каталог, корзину и путь временного файла. tearDown удаляет временный JSON после проверки, если он существует, чтобы тесты не загрязняли рабочие данные.</w:t>
      </w:r>
    </w:p>
    <w:p w14:paraId="1DABFE11">
      <w:pPr>
        <w:pStyle w:val="22"/>
      </w:pPr>
      <w:r>
        <w:t>test_full_cycle — каталог → корзина → заказ → JSON → загрузка;</w:t>
      </w:r>
    </w:p>
    <w:p w14:paraId="1ACB88B4">
      <w:pPr>
        <w:pStyle w:val="22"/>
      </w:pPr>
      <w:r>
        <w:t>test_cart_total_after_order — корзина очищается;</w:t>
      </w:r>
    </w:p>
    <w:p w14:paraId="489014ED">
      <w:pPr>
        <w:pStyle w:val="22"/>
      </w:pPr>
      <w:r>
        <w:t>test_order_reduces_stock — остатки уменьшаются.</w:t>
      </w:r>
    </w:p>
    <w:p w14:paraId="4E3AEDED">
      <w:r>
        <w:br w:type="page"/>
      </w:r>
    </w:p>
    <w:p w14:paraId="40797F42">
      <w:pPr>
        <w:pStyle w:val="2"/>
      </w:pPr>
      <w:r>
        <w:t>17. Итоговый отчёт тестирования</w:t>
      </w:r>
    </w:p>
    <w:p w14:paraId="0CAA72DC">
      <w:r>
        <w:t>В docs/20_Final_Test_Report.md указано 19 модульных и 3 интеграционных теста, всего 22. Документ заявляет, что команда python -m unittest discover -s tests завершается результатом OK.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34A1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0EE3D41E">
            <w:r>
              <w:rPr>
                <w:rFonts w:ascii="Consolas" w:hAnsi="Consolas"/>
                <w:sz w:val="16"/>
              </w:rPr>
              <w:t>Финальный отчёт о тестировании —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Дата: [9-10-2026]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Цель тестирования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Проверить, что все модули проекта «СпортТовары» работают корректно: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каталога (src/catalog.py);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корзины (src/cart.py);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заказов (src/orders.py);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аналитики (src/analytics.py);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хранения (src/storage.py);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интеграция модулей друг с другом.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Что тестировалось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2.1. Модульные тесты — tests/test_shop.py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19 тестов для функций: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get_low_stock — 3 теста.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search_advanced — 3 теста.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total_sum — 2 теста.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add_to_cart — 4 теста.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remove_from_cart — 2 теста.</w:t>
            </w:r>
          </w:p>
        </w:tc>
      </w:tr>
    </w:tbl>
    <w:p w14:paraId="4BA7E3D2">
      <w:r>
        <w:t>В том же документе указаны ручные проверки каталога, поиска, корзины, заказа, истории и аналитики. При сдаче можно дополнить отчёт настоящими снимками экрана собственного запуска приложения.</w:t>
      </w:r>
    </w:p>
    <w:p w14:paraId="21518316">
      <w:r>
        <w:t>Также документация отмечает, что функции save_orders/load_orders, create_order и аналитика могли бы получить дополнительное тестовое покрытие. Поэтому 22 теста не следует трактовать как исчерпывающее покрытие всех случаев.</w:t>
      </w:r>
    </w:p>
    <w:p w14:paraId="5EE93FDA">
      <w:r>
        <w:br w:type="page"/>
      </w:r>
    </w:p>
    <w:p w14:paraId="495DF900">
      <w:pPr>
        <w:pStyle w:val="2"/>
      </w:pPr>
      <w:r>
        <w:t>18. Скрипт сборки</w:t>
      </w:r>
    </w:p>
    <w:p w14:paraId="60C08A9E">
      <w:r>
        <w:t>build.py проверяет версию Python, наличие файла data/products.json и запускает unittest. Если тесты завершаются с ошибкой, скрипт останавливает процесс.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25C3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5CA2C8B2">
            <w:r>
              <w:rPr>
                <w:rFonts w:ascii="Consolas" w:hAnsi="Consolas"/>
                <w:sz w:val="16"/>
              </w:rPr>
              <w:t>"""Скрипт локальной сборки проекта «СпортТовары»."""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subprocess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sys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os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check_python_version():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"""Проверяет, что Python версии 3.10+."""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sys.version_info &lt; (3, 10):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print("Требуется Python 3.10+")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sys.exit(1)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print(f"Python {sys.version_info.major}.{sys.version_info.minor} — OK")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check_data():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"""Проверяет наличие файла данных."""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os.path.exists('data/products.json'):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print("Файл data/products.json не найден!")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sys.exit(1)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print("Файл данных — OK")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run_tests():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"""Запускает все тесты."""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print("\nЗапуск тестов...")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result = subprocess.run(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[sys.executable, "-m", "unittest", "discover", "-s", "tests"],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capture_output=True, text=True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print(result.stdout)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result.returncode != 0:</w:t>
            </w:r>
          </w:p>
        </w:tc>
      </w:tr>
    </w:tbl>
    <w:p w14:paraId="4B1791A7">
      <w:r>
        <w:t>Скрипт выполняет проверку готовности проекта к запуску, но не формирует отдельный установщик или бинарный файл. Его роль — автоматизировать базовые предварительные проверки.</w:t>
      </w:r>
    </w:p>
    <w:p w14:paraId="2980EBBC">
      <w:r>
        <w:br w:type="page"/>
      </w:r>
    </w:p>
    <w:p w14:paraId="79071AE1">
      <w:pPr>
        <w:pStyle w:val="2"/>
      </w:pPr>
      <w:r>
        <w:t>19. Планирование: Product Backlog и Sprint Backlog</w:t>
      </w:r>
    </w:p>
    <w:p w14:paraId="203CE8D6">
      <w:r>
        <w:t>В docs/03_Product_Backlog.md и docs/04_Sprint_Backlog.md описаны задачи продукта и задачи спринта. Эти файлы показывают, как функциональность разбивалась на отдельные элементы.</w:t>
      </w:r>
    </w:p>
    <w:p w14:paraId="17A2FBEE">
      <w:pPr>
        <w:pStyle w:val="3"/>
      </w:pPr>
      <w:r>
        <w:t>docs/03_Product_Backlog.md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A5D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015D1D0E">
            <w:r>
              <w:rPr>
                <w:rFonts w:ascii="Consolas" w:hAnsi="Consolas"/>
                <w:sz w:val="16"/>
              </w:rPr>
              <w:t># Product Backlog проекта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**Проект:** интернет-магазин спортивных товаров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**Product Owner:**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 создания:** [5-10-2026]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такое Product Backlog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Product Backlog — это упорядоченный список всех требований к продукту.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Каждое требование описано в формате **User Story**: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&gt; **Как** &lt;роль&gt;, **я хочу** &lt;действие&gt;, **чтобы** &lt;цель&gt;.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Каждая история имеет **оценку** (в Story Points) и **приоритет** (Высокий / Средний / Низкий).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Список User Story</w:t>
            </w:r>
          </w:p>
        </w:tc>
      </w:tr>
    </w:tbl>
    <w:p w14:paraId="7E2A36D4">
      <w:pPr>
        <w:pStyle w:val="3"/>
      </w:pPr>
      <w:r>
        <w:t>docs/04_Sprint_Backlog.md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6B4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EAB3EB1">
            <w:r>
              <w:rPr>
                <w:rFonts w:ascii="Consolas" w:hAnsi="Consolas"/>
                <w:sz w:val="16"/>
              </w:rPr>
              <w:t># Sprint Backlog. Спринт №1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**Длительность спринта:** 1 неделя (одно занятие, ~6 академических часов)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**Цель спринта:** реализовать базовые функции каталога, поиска и оформления заказов с сохранением в JSON.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Истории, выбранные в спринт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Из Product Backlog выбраны **4 истории** с высоким приоритетом: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ID | Название | Оценка | Приоритет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|----|----------|--------|-----------|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US-1 | Просмотр каталога товаров | 3 | Высокий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US-2 | Поиск товаров по названию и бренду | 5 | Высокий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US-3 | Просмотр товаров с низким остатком | 3 | Высокий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US-4 | Оформление заказа и сохранение в JSON | 8 | Высокий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**Суммарная оценка:** 19 story points.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**Ограничение по времени:** не более 6 академических часов.</w:t>
            </w:r>
          </w:p>
        </w:tc>
      </w:tr>
    </w:tbl>
    <w:p w14:paraId="60B96DF1">
      <w:r>
        <w:br w:type="page"/>
      </w:r>
    </w:p>
    <w:p w14:paraId="6B93F8E6">
      <w:pPr>
        <w:pStyle w:val="2"/>
      </w:pPr>
      <w:r>
        <w:t>20. Kanban, stand-up и ретроспектива</w:t>
      </w:r>
    </w:p>
    <w:p w14:paraId="0BA6D8CF">
      <w:r>
        <w:t>В архиве есть Kanban-доска, заметки stand-up и ретроспектива. Они дополняют код описанием статуса задач, препятствий и уроков процесса.</w:t>
      </w:r>
    </w:p>
    <w:p w14:paraId="45C5A2AD">
      <w:pPr>
        <w:pStyle w:val="3"/>
      </w:pPr>
      <w:r>
        <w:t>docs/05_Kanban_Board.md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CC0F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DFD05FF">
            <w:r>
              <w:rPr>
                <w:rFonts w:ascii="Consolas" w:hAnsi="Consolas"/>
                <w:sz w:val="16"/>
              </w:rPr>
              <w:t># Kanban-доска проекта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[5-10-2026]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**WIP-лимит:** в колонке In Progress — не более **2 задач** одновременно.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Доска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Backlog | To Do | In Progress | Review | Done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|---------|-------|-------------|--------|------|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US-6 | | | | US-1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US-7 | | | | US-2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US-8 | | | | US-3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US-9 | | | | US-4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US-10 | | | |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</w:p>
        </w:tc>
      </w:tr>
    </w:tbl>
    <w:p w14:paraId="72B9E3EE">
      <w:pPr>
        <w:pStyle w:val="3"/>
      </w:pPr>
      <w:r>
        <w:t>docs/06_Standup_Notes.md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76A3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02B779C">
            <w:r>
              <w:rPr>
                <w:rFonts w:ascii="Consolas" w:hAnsi="Consolas"/>
                <w:sz w:val="16"/>
              </w:rPr>
              <w:t># Запись ежедневного стендапа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Стендап от [5-10-2026]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**Формат:** три вопроса.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### 1. Что сделано с прошлого стендапа?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Реализованы функции `search_by_name`, `search_by_brand`, `search_advanced`.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Реализована функция `get_low_stock`.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Реализованы функции `create_order`, `save_orders`, `load_orders`.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Реализована аналитика: `count_by_category`, `avg_rating_by_category`, `top_brand_by_stock`.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Все функции подключены к CLI.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</w:p>
        </w:tc>
      </w:tr>
    </w:tbl>
    <w:p w14:paraId="4C983408">
      <w:pPr>
        <w:pStyle w:val="3"/>
      </w:pPr>
      <w:r>
        <w:t>docs/07_Retrospective.md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C290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DEFA30A">
            <w:r>
              <w:rPr>
                <w:rFonts w:ascii="Consolas" w:hAnsi="Consolas"/>
                <w:sz w:val="16"/>
              </w:rPr>
              <w:t># Ретроспектива спринта №1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[5-10-2026]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прошло хорошо?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Удалось реализовать все ключевые функции: каталог, поиск, фильтрацию, корзину, оформление заказов.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Код разбит на функции, что упрощает тестирование и доработку.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CLI работает: все 9 пунктов меню функционируют.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JSON-сохранение заказов работает корректно.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можно улучшить?</w:t>
            </w:r>
          </w:p>
        </w:tc>
      </w:tr>
    </w:tbl>
    <w:p w14:paraId="2BF39784">
      <w:r>
        <w:br w:type="page"/>
      </w:r>
    </w:p>
    <w:p w14:paraId="2E5668DC">
      <w:pPr>
        <w:pStyle w:val="2"/>
      </w:pPr>
      <w:r>
        <w:t>21. Git Flow</w:t>
      </w:r>
    </w:p>
    <w:p w14:paraId="2CF41ACD">
      <w:r>
        <w:t>docs/08_Git_Flow.md описывает main как стабильную ветку, develop как интеграционную, feature-ветки для функциональности и hotfix-ветки для срочных исправлений.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7BBF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2E52D69F">
            <w:r>
              <w:rPr>
                <w:rFonts w:ascii="Consolas" w:hAnsi="Consolas"/>
                <w:sz w:val="16"/>
              </w:rPr>
              <w:t># Git Flow проекта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[6-10-2026]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Схема ветвления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 проекте используется **Git Flow** — модель ветвления, при которой: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`main` — стабильная версия продукта. В неё попадают только проверенные релизы.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`develop` — ветка для интеграции новых функций. Основная рабочая ветка.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`feature/&lt;название&gt;` — ветки для отдельных функций. Создаются от `develop`, после завершения сливаются обратно в `develop`.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`hotfix/&lt;название&gt;` — ветки для срочных исправлений. Создаются от `main`, после завершения сливаются и в `main`, и в `develop`.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Схема (текстовая)</w:t>
            </w:r>
          </w:p>
        </w:tc>
      </w:tr>
    </w:tbl>
    <w:p w14:paraId="6565EA6B">
      <w:r>
        <w:t>В руководстве разработчика рекомендуется не коммитить напрямую в main. Рабочие изменения вносятся в develop, а сообщения коммитов должны кратко описывать цель изменения.</w:t>
      </w:r>
    </w:p>
    <w:p w14:paraId="056ECA8C">
      <w:r>
        <w:br w:type="page"/>
      </w:r>
    </w:p>
    <w:p w14:paraId="566B463F">
      <w:pPr>
        <w:pStyle w:val="2"/>
      </w:pPr>
      <w:r>
        <w:t>22. История коммитов</w:t>
      </w:r>
    </w:p>
    <w:p w14:paraId="626FD312">
      <w:r>
        <w:t>История Git помогает увидеть последовательность разработки. Коммиты показывают начальную структуру, практические задания, конфликт, исправление корзины, интеграцию и выпуск документации.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C653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CB25BFA">
            <w:r>
              <w:rPr>
                <w:rFonts w:ascii="Consolas" w:hAnsi="Consolas"/>
                <w:sz w:val="16"/>
              </w:rPr>
              <w:t>3a42389 (HEAD -&gt; main, tag: v1.0, origin/main, origin/develop, develop) Day 10: финальная документация и релиз v1.0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c804d88 Day 10: добавлен docs/20_Final_Test_Report.md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3a2231c Day 10: добавлен docs/19_Developer_Guide.md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ebf28eb Day 10: добавлен docs/18_User_Guide.md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8f2d533 Day 10: добавлен docs/17_API_Reference.md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925f7f9 Day 10: добавлен README.md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84b91c4 Merge branch 'develop'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4256da3 Day 9: интеграция модулей и сборка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fd1e798 Day 8: добавлены docs/13_Debugging.md и docs/14_Test_Report.md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43668e8 Merge branch 'hotfix/cart-total' into develop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e8e8b40 hotfix: исправлена cart_total + описание hotfix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e1fe51f US-2: реализована функция search_advanced (PR-описание)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9692af0 Day 7: сохранена история Git в docs/12_Git_History.md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0b30560 Исправлена total_sum: удалена пустая функция после конфликта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84d2188 Day 7: разрешён конфликт в total_sum (документация)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ac52cb0 Разрешён конфликт в total_sum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871463f feature/total-v2: добавлена функция total_sum (с количеством)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402b945 feature/total-v1: добавлена функция total_sum (без количества)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2f5647e Подготовка к заданию 3: очистка total_sum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35e805d Day 7: добавлена схема Git Flow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12b0b51 Initial commit: project structure</w:t>
            </w:r>
          </w:p>
        </w:tc>
      </w:tr>
    </w:tbl>
    <w:p w14:paraId="748A5E06">
      <w:r>
        <w:t>Последний коммит в архиве помечен тегом v1.0 и содержит финальную документацию и релиз. Существование commit history позволяет подтвердить, что файлы добавлялись поэтапно.</w:t>
      </w:r>
    </w:p>
    <w:p w14:paraId="75ABB6CA">
      <w:r>
        <w:br w:type="page"/>
      </w:r>
    </w:p>
    <w:p w14:paraId="287A3A75">
      <w:pPr>
        <w:pStyle w:val="2"/>
      </w:pPr>
      <w:r>
        <w:t>23. Конфликт total_sum</w:t>
      </w:r>
    </w:p>
    <w:p w14:paraId="6196DA50">
      <w:r>
        <w:t>docs/09_Conflict_Resolution.md описывает конфликт между двумя версиями total_sum. Одна версия учитывала только цену, другая — цену и количество. Для расчёта общей стоимости необходим второй вариант.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B2B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5C945450">
            <w:r>
              <w:rPr>
                <w:rFonts w:ascii="Consolas" w:hAnsi="Consolas"/>
                <w:sz w:val="16"/>
              </w:rPr>
              <w:t># Разрешение конфликта слияния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2026-10-08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[твоё ФИО]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такое конфликт слияния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Конфликт слияния возникает, когда в двух ветках изменён один и тот же участок файла.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Git не может автоматически решить, какую версию оставить, и помечает конфликтный участок маркерами: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&lt;&lt;&lt;&lt;&lt;&lt;&lt; HEAD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(версия из текущей ветки)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=======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(версия из сливаемой ветки)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&gt;&gt;&gt;&gt;&gt;&gt;&gt; feature/имя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Конфликт нужно разрешить вручную: выбрать одну версию, удалить маркеры и сделать коммит.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 был создан конфликт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Созданы две ветки от develop: feature/total-v1 и feature/total-v2.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В feature/total-v1 добавлена функция total_sum без учёта количества.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3. В feature/total-v2 добавлена функция total_sum с учётом количества.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4. Ветка feature/total-v1 слита в develop — без конфликта.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5. При попытке слить feature/total-v2 — Git сообщил о конфликте.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</w:p>
        </w:tc>
      </w:tr>
    </w:tbl>
    <w:p w14:paraId="73EAD929">
      <w:r>
        <w:t>В истории видны ветки feature/total-v1 и feature/total-v2, коммиты разрешения конфликта и последующая очистка функции. Это отражает практику разрешения конфликтов слияния.</w:t>
      </w:r>
    </w:p>
    <w:p w14:paraId="524CF728">
      <w:r>
        <w:br w:type="page"/>
      </w:r>
    </w:p>
    <w:p w14:paraId="6E7C4A80">
      <w:pPr>
        <w:pStyle w:val="2"/>
      </w:pPr>
      <w:r>
        <w:t>24. Hotfix для cart_total</w:t>
      </w:r>
    </w:p>
    <w:p w14:paraId="2C91F93A">
      <w:r>
        <w:t>docs/11_Hotfix.md документирует отдельную ветку hotfix/cart-total, созданную для исправления суммы корзины.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252B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41C66BE">
            <w:r>
              <w:rPr>
                <w:rFonts w:ascii="Consolas" w:hAnsi="Consolas"/>
                <w:sz w:val="16"/>
              </w:rPr>
              <w:t># Hotfix: cart-total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[6-10-2026]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**Автор:**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было сломано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Функция `cart_total` в ветке `main` возвращала неверную сумму заказа.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Вместо `price * quantity` она возвращала только `price`.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 исправлено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Функция `cart_total` приведена к правильному виду: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```python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cart_total(cart):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"""Сумма позиций корзины."""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sum(item['price'] * item['quantity'] for item in cart)</w:t>
            </w:r>
          </w:p>
        </w:tc>
      </w:tr>
    </w:tbl>
    <w:p w14:paraId="039902C0">
      <w:r>
        <w:t>Поскольку ошибка суммы влияет на цену заказа и выручку, выделение исправления в отдельную ветку позволяет минимизировать риск внесения посторонних изменений.</w:t>
      </w:r>
    </w:p>
    <w:p w14:paraId="5CECD511">
      <w:r>
        <w:br w:type="page"/>
      </w:r>
    </w:p>
    <w:p w14:paraId="089A325D">
      <w:pPr>
        <w:pStyle w:val="2"/>
      </w:pPr>
      <w:r>
        <w:t>25. Ошибка интеграции product_id</w:t>
      </w:r>
    </w:p>
    <w:p w14:paraId="3A85854A">
      <w:r>
        <w:t>В docs/15_Integration_Errors.md описана ошибка KeyError: product_id. При разделении модулей корзина и заказы использовали разные ключи для идентификатора товара.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4A3B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1C5DDA7A">
            <w:r>
              <w:rPr>
                <w:rFonts w:ascii="Consolas" w:hAnsi="Consolas"/>
                <w:sz w:val="16"/>
              </w:rPr>
              <w:t># Ошибки интеграции модулей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[8-10-2026]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такое интеграция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Интеграция — это процесс объединения отдельных модулей в единую работающую систему.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Даже если каждый модуль протестирован отдельно, при совместной работе могут возникнуть проблемы: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несовместимость форматов данных,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разные соглашения об именовании,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ошибки в точках стыковки.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Какая ошибка была внесена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**Ошибка:** при разбиении `shop.py` на модули функция `create_order` в `src/orders.py`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использовала `item['product_id']`, но в `src/cart.py` при добавлении в корзину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использовался другой ключ — `'id'` вместо `'product_id'`.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**Как проявилась:** при вызове `create_order` возникала ошибка `KeyError: 'product_id'`,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потому что позиции корзины не содержали этого поля.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**Симптом в интеграционном тесте:**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KeyError: 'product_id'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</w:p>
        </w:tc>
      </w:tr>
    </w:tbl>
    <w:p w14:paraId="2719521D">
      <w:r>
        <w:t>Исправление привело структуру позиции корзины к единому контракту с полем product_id. Этот пример демонстрирует, почему модульные проверки должны дополняться интеграционными.</w:t>
      </w:r>
    </w:p>
    <w:p w14:paraId="68B396E6">
      <w:r>
        <w:br w:type="page"/>
      </w:r>
    </w:p>
    <w:p w14:paraId="5F79AD82">
      <w:pPr>
        <w:pStyle w:val="2"/>
      </w:pPr>
      <w:r>
        <w:t>26. Отчёт об интеграции</w:t>
      </w:r>
    </w:p>
    <w:p w14:paraId="1451AC46">
      <w:r>
        <w:t>docs/16_Integration_Report.md перечисляет выделенные модули и импорты в main.py.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2A32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5D0846B2"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Файл 2. `docs/16_Integration_Report.md`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```markdown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Отчёт об интеграции модулей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[8-10-2026]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Какие модули были выделены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Проект разбит на модули в папке `src/`: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Модуль | Назначение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|--------|------------|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`src/catalog.py` | Работа с каталогом: поиск, фильтрация, группировка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`src/cart.py` | Корзина: добавление, удаление, изменение количества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`src/orders.py` | Заказы: создание, печать, выборка по клиенту и периоду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`src/analytics.py` | Аналитика: выручка, топ-товар, средняя сумма заказа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`src/storage.py` | Работа с JSON: сохранение и загрузка товаров и заказов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| `src/__init__.py` | Пустой файл для пакета |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**Данные:** `data/products.json` — каталог товаров.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Какие импорты используются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 `main.py`:</w:t>
            </w:r>
          </w:p>
        </w:tc>
      </w:tr>
    </w:tbl>
    <w:p w14:paraId="5FAEA1CF">
      <w:r>
        <w:t>После модульного разделения main.py выполняет роль связующего слоя. Он использует функции каталогов, корзины, заказов, аналитики и хранения, а детали каждой области остаются внутри соответствующего файла.</w:t>
      </w:r>
    </w:p>
    <w:p w14:paraId="48372E7B">
      <w:r>
        <w:br w:type="page"/>
      </w:r>
    </w:p>
    <w:p w14:paraId="2742098A">
      <w:pPr>
        <w:pStyle w:val="2"/>
      </w:pPr>
      <w:r>
        <w:t>27. Отладка</w:t>
      </w:r>
    </w:p>
    <w:p w14:paraId="465445F4">
      <w:r>
        <w:t>docs/13_Debugging.md описывает работу с ошибками и проверку исправлений.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C803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23C7D100">
            <w:r>
              <w:rPr>
                <w:rFonts w:ascii="Consolas" w:hAnsi="Consolas"/>
                <w:sz w:val="16"/>
              </w:rPr>
              <w:t># Отладка в VS Code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**Дата:** [7-10-2026]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**Команда:**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Что такое точка останова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**Точка останова (breakpoint)** — это место в коде, где выполнение программы приостанавливается,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чтобы разработчик мог посмотреть значения переменных и пройти по коду пошагово.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 VS Code точка останова ставится **кликом слева от номера строки** — появляется красная точка.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## Как запустить отладку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Открыть файл `shop.py` или `tests/test_shop.py`.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Поставить точку останова (клик слева от номера строки).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3. Нажать **F5** (Start Debugging).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4. Выбрать конфигурацию **Python File**.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5. Программа остановится на точке останова.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**Панель отладки:**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**Continue (F5)** — продолжить выполнение.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**Step Over (F10)** — выполнить строку, не заходя в функции.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**Step Into (F11)** — зайти внутрь функции.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**Step Out (Shift+F11)** — выйти из функции.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 **Variables** — панель со значениями переменных.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</w:t>
            </w:r>
          </w:p>
        </w:tc>
      </w:tr>
    </w:tbl>
    <w:p w14:paraId="62EF9CB1">
      <w:r>
        <w:t>Практический цикл отладки: воспроизвести ошибку, определить точку возникновения, исправить минимальную причину, выполнить связанные тесты, затем полный набор и сохранить результат в Git.</w:t>
      </w:r>
    </w:p>
    <w:p w14:paraId="2674B5AB">
      <w:r>
        <w:br w:type="page"/>
      </w:r>
    </w:p>
    <w:p w14:paraId="185B7112">
      <w:pPr>
        <w:pStyle w:val="2"/>
      </w:pPr>
      <w:r>
        <w:t>28. Справочник API</w:t>
      </w:r>
    </w:p>
    <w:p w14:paraId="3086F105">
      <w:r>
        <w:t>docs/17_API_Reference.md содержит описания функций, аргументов, возвращаемых значений и примеры.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1219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5F7778CF">
            <w:r>
              <w:rPr>
                <w:rFonts w:ascii="Consolas" w:hAnsi="Consolas"/>
                <w:sz w:val="16"/>
              </w:rPr>
              <w:t>API Reference — Справочник функций проекта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Дата: [9-10-2026]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Модуль src/catalog.py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total_quantity(product)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Суммарное количество единиц товара по всем размерам.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Параметры: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product (dict) — словарь товара с ключом sizes.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Возвращает: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int — сумма значений словаря sizes.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Пример: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product = {'name': 'A', 'sizes': {40: 2, 41: 3}}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print(total_quantity(product)) # 5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avg_price(products)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Средняя цена по каталогу, округлённая до 2 знаков.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Параметры: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products (list[dict]).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Возвращает: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float.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Пример:</w:t>
            </w:r>
          </w:p>
        </w:tc>
      </w:tr>
    </w:tbl>
    <w:p w14:paraId="20767477">
      <w:r>
        <w:t>API Reference нужен для разработчика, который использует модуль: не требуется изучать всю реализацию, чтобы понять, какие параметры передать и какой результат ожидать.</w:t>
      </w:r>
    </w:p>
    <w:p w14:paraId="1AA564FB">
      <w:r>
        <w:br w:type="page"/>
      </w:r>
    </w:p>
    <w:p w14:paraId="4C42C62E">
      <w:pPr>
        <w:pStyle w:val="2"/>
      </w:pPr>
      <w:r>
        <w:t>29. Руководство пользователя</w:t>
      </w:r>
    </w:p>
    <w:p w14:paraId="355769DA">
      <w:r>
        <w:t>docs/18_User_Guide.md содержит назначение приложения, требования, запуск и расшифровку пунктов меню.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D01E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1B233488">
            <w:r>
              <w:rPr>
                <w:rFonts w:ascii="Consolas" w:hAnsi="Consolas"/>
                <w:sz w:val="16"/>
              </w:rPr>
              <w:t>Руководство пользователя —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Дата: [9-10-2026]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Назначение приложения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«СпортТовары» — консольное приложение для управления интернет-магазином спортивных товаров. Позволяет: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просматривать каталог товаров;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искать товары по названию, бренду, категории, цене;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добавлять товары в корзину;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оформлять заказы;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сохранять заказы в файл;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строить аналитику по продажам.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Требования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Python 3.10 или выше.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ОС: Windows, Linux или macOS.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Дополнительные пакеты не требуются — только стандартная библиотека Python.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3. Запуск приложения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Открой терминал.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Перейди в папку проекта: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cd ChudoObuv</w:t>
            </w:r>
            <w:r>
              <w:rPr>
                <w:rFonts w:ascii="Consolas" w:hAnsi="Consolas"/>
                <w:sz w:val="16"/>
              </w:rPr>
              <w:br w:type="textWrapping"/>
            </w:r>
          </w:p>
        </w:tc>
      </w:tr>
    </w:tbl>
    <w:p w14:paraId="59C4F55A">
      <w:r>
        <w:t>Инструкция рассчитана на запуск из папки проекта командой python main.py. В ней приведены примеры поиска, показа остатков и добавления товара.</w:t>
      </w:r>
    </w:p>
    <w:p w14:paraId="00876102">
      <w:r>
        <w:br w:type="page"/>
      </w:r>
    </w:p>
    <w:p w14:paraId="6A646310">
      <w:pPr>
        <w:pStyle w:val="2"/>
      </w:pPr>
      <w:r>
        <w:t>30. Руководство разработчика</w:t>
      </w:r>
    </w:p>
    <w:p w14:paraId="0C31AF98">
      <w:r>
        <w:t>docs/19_Developer_Guide.md описывает структуру каталогов, настройку Python и правила работы с Git.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9058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EF40F92">
            <w:r>
              <w:rPr>
                <w:rFonts w:ascii="Consolas" w:hAnsi="Consolas"/>
                <w:sz w:val="16"/>
              </w:rPr>
              <w:t>Руководство разработчика —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Дата: [9-10-2026]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1. Введение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Документ предназначен для разработчиков, которые будут поддерживать или расширять проект «СпортТовары». Описывает структуру проекта, правила работы с Git, порядок добавления новых функций и запуск тестов.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2. Структура проекта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text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ChudoObuv/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src/                    # Исходный код (модули)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__init__.py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catalog.py          # Работа с каталогом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cart.py             # Корзина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orders.py           # Заказы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analytics.py        # Аналитика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└── storage.py          # Работа с JSON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tests/                  # Тесты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__init__.py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├── test_shop.py        # Модульные тесты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└── test_integration.py # Интеграционные тесты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docs/                   # Документация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data/                   # Данные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│   └── products.json       # Каталог товаров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main.py                 # Точка входа (CLI)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build.py                # Скрипт сборки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├── shop.py                 # Монолитный файл (задания 1–12)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└── README.md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3. Установка окружения разработчика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3.1. Клонирование репозитория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git clone https://github.com/koval0311k-cel/ChudoObuv.git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cd ChudoObuv</w:t>
            </w:r>
          </w:p>
        </w:tc>
      </w:tr>
    </w:tbl>
    <w:p w14:paraId="0F4131A2">
      <w:r>
        <w:t>Документ рекомендует использовать develop для рабочей разработки и понятные префиксы коммитов, например Day N, Fix, Docs и Test.</w:t>
      </w:r>
    </w:p>
    <w:p w14:paraId="1ADFF080">
      <w:r>
        <w:br w:type="page"/>
      </w:r>
    </w:p>
    <w:p w14:paraId="613FAE3A">
      <w:pPr>
        <w:pStyle w:val="2"/>
      </w:pPr>
      <w:r>
        <w:t>31. Ручные сценарии проверки</w:t>
      </w:r>
    </w:p>
    <w:p w14:paraId="13F4D953">
      <w:r>
        <w:t>Финальный отчёт перечисляет ручные проверки: каталог, поиск, добавление позиции, оформление заказа, история заказов, аналитика и выход.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DE09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36CDCA2">
            <w:pPr>
              <w:spacing w:line="240" w:lineRule="auto"/>
            </w:pPr>
            <w:r>
              <w:t>Сценарий</w:t>
            </w:r>
          </w:p>
        </w:tc>
        <w:tc>
          <w:tcPr>
            <w:tcW w:w="3360" w:type="dxa"/>
          </w:tcPr>
          <w:p w14:paraId="5ED59937">
            <w:pPr>
              <w:spacing w:line="240" w:lineRule="auto"/>
            </w:pPr>
            <w:r>
              <w:t>Ожидаемое поведение</w:t>
            </w:r>
          </w:p>
        </w:tc>
        <w:tc>
          <w:tcPr>
            <w:tcW w:w="3360" w:type="dxa"/>
          </w:tcPr>
          <w:p w14:paraId="5A665AEA">
            <w:pPr>
              <w:spacing w:line="240" w:lineRule="auto"/>
            </w:pPr>
            <w:r>
              <w:t>Проверяемая область</w:t>
            </w:r>
          </w:p>
        </w:tc>
      </w:tr>
      <w:tr w14:paraId="56D8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6773B667">
            <w:pPr>
              <w:spacing w:line="240" w:lineRule="auto"/>
            </w:pPr>
            <w:r>
              <w:t>Каталог</w:t>
            </w:r>
          </w:p>
        </w:tc>
        <w:tc>
          <w:tcPr>
            <w:tcW w:w="3360" w:type="dxa"/>
          </w:tcPr>
          <w:p w14:paraId="3C235A4C">
            <w:pPr>
              <w:spacing w:line="240" w:lineRule="auto"/>
            </w:pPr>
            <w:r>
              <w:t>Выводятся товар, цена, рейтинг и остаток</w:t>
            </w:r>
          </w:p>
        </w:tc>
        <w:tc>
          <w:tcPr>
            <w:tcW w:w="3360" w:type="dxa"/>
          </w:tcPr>
          <w:p w14:paraId="0467E6A2">
            <w:pPr>
              <w:spacing w:line="240" w:lineRule="auto"/>
            </w:pPr>
            <w:r>
              <w:t>Загрузка и отображение</w:t>
            </w:r>
          </w:p>
        </w:tc>
      </w:tr>
      <w:tr w14:paraId="4389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523DD23">
            <w:pPr>
              <w:spacing w:line="240" w:lineRule="auto"/>
            </w:pPr>
            <w:r>
              <w:t>Поиск</w:t>
            </w:r>
          </w:p>
        </w:tc>
        <w:tc>
          <w:tcPr>
            <w:tcW w:w="3360" w:type="dxa"/>
          </w:tcPr>
          <w:p w14:paraId="28C891A1">
            <w:pPr>
              <w:spacing w:line="240" w:lineRule="auto"/>
            </w:pPr>
            <w:r>
              <w:t>Находятся товары по подстроке</w:t>
            </w:r>
          </w:p>
        </w:tc>
        <w:tc>
          <w:tcPr>
            <w:tcW w:w="3360" w:type="dxa"/>
          </w:tcPr>
          <w:p w14:paraId="5E1C0FBA">
            <w:pPr>
              <w:spacing w:line="240" w:lineRule="auto"/>
            </w:pPr>
            <w:r>
              <w:t>Функция поиска</w:t>
            </w:r>
          </w:p>
        </w:tc>
      </w:tr>
      <w:tr w14:paraId="208F2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03CAB09D">
            <w:pPr>
              <w:spacing w:line="240" w:lineRule="auto"/>
            </w:pPr>
            <w:r>
              <w:t>Корзина</w:t>
            </w:r>
          </w:p>
        </w:tc>
        <w:tc>
          <w:tcPr>
            <w:tcW w:w="3360" w:type="dxa"/>
          </w:tcPr>
          <w:p w14:paraId="03FF1B1B">
            <w:pPr>
              <w:spacing w:line="240" w:lineRule="auto"/>
            </w:pPr>
            <w:r>
              <w:t>Товар добавляется при достаточном запасе</w:t>
            </w:r>
          </w:p>
        </w:tc>
        <w:tc>
          <w:tcPr>
            <w:tcW w:w="3360" w:type="dxa"/>
          </w:tcPr>
          <w:p w14:paraId="216FFEA3">
            <w:pPr>
              <w:spacing w:line="240" w:lineRule="auto"/>
            </w:pPr>
            <w:r>
              <w:t>Проверка размера и количества</w:t>
            </w:r>
          </w:p>
        </w:tc>
      </w:tr>
      <w:tr w14:paraId="08C3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12418ED">
            <w:pPr>
              <w:spacing w:line="240" w:lineRule="auto"/>
            </w:pPr>
            <w:r>
              <w:t>Заказ</w:t>
            </w:r>
          </w:p>
        </w:tc>
        <w:tc>
          <w:tcPr>
            <w:tcW w:w="3360" w:type="dxa"/>
          </w:tcPr>
          <w:p w14:paraId="5B6DB4D3">
            <w:pPr>
              <w:spacing w:line="240" w:lineRule="auto"/>
            </w:pPr>
            <w:r>
              <w:t>Формируется сумма, остаток уменьшается</w:t>
            </w:r>
          </w:p>
        </w:tc>
        <w:tc>
          <w:tcPr>
            <w:tcW w:w="3360" w:type="dxa"/>
          </w:tcPr>
          <w:p w14:paraId="54175ADD">
            <w:pPr>
              <w:spacing w:line="240" w:lineRule="auto"/>
            </w:pPr>
            <w:r>
              <w:t>Интеграция корзины и заказов</w:t>
            </w:r>
          </w:p>
        </w:tc>
      </w:tr>
      <w:tr w14:paraId="49EE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668CECD">
            <w:pPr>
              <w:spacing w:line="240" w:lineRule="auto"/>
            </w:pPr>
            <w:r>
              <w:t>Аналитика</w:t>
            </w:r>
          </w:p>
        </w:tc>
        <w:tc>
          <w:tcPr>
            <w:tcW w:w="3360" w:type="dxa"/>
          </w:tcPr>
          <w:p w14:paraId="1B6BF7C8">
            <w:pPr>
              <w:spacing w:line="240" w:lineRule="auto"/>
            </w:pPr>
            <w:r>
              <w:t>Выводится выручка и средний чек</w:t>
            </w:r>
          </w:p>
        </w:tc>
        <w:tc>
          <w:tcPr>
            <w:tcW w:w="3360" w:type="dxa"/>
          </w:tcPr>
          <w:p w14:paraId="233C4611">
            <w:pPr>
              <w:spacing w:line="240" w:lineRule="auto"/>
            </w:pPr>
            <w:r>
              <w:t>Агрегация заказов</w:t>
            </w:r>
          </w:p>
        </w:tc>
      </w:tr>
      <w:tr w14:paraId="22E8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A2BCB3B">
            <w:pPr>
              <w:spacing w:line="240" w:lineRule="auto"/>
            </w:pPr>
            <w:r>
              <w:t>Выход</w:t>
            </w:r>
          </w:p>
        </w:tc>
        <w:tc>
          <w:tcPr>
            <w:tcW w:w="3360" w:type="dxa"/>
          </w:tcPr>
          <w:p w14:paraId="37376CAC">
            <w:pPr>
              <w:spacing w:line="240" w:lineRule="auto"/>
            </w:pPr>
            <w:r>
              <w:t>Заказы сохраняются</w:t>
            </w:r>
          </w:p>
        </w:tc>
        <w:tc>
          <w:tcPr>
            <w:tcW w:w="3360" w:type="dxa"/>
          </w:tcPr>
          <w:p w14:paraId="23AEDFF3">
            <w:pPr>
              <w:spacing w:line="240" w:lineRule="auto"/>
            </w:pPr>
            <w:r>
              <w:t>JSON-хранение</w:t>
            </w:r>
          </w:p>
        </w:tc>
      </w:tr>
    </w:tbl>
    <w:p w14:paraId="2878B730">
      <w:r>
        <w:br w:type="page"/>
      </w:r>
    </w:p>
    <w:p w14:paraId="154418BB">
      <w:pPr>
        <w:pStyle w:val="2"/>
      </w:pPr>
      <w:r>
        <w:t>32. Сильные стороны и ограничения</w:t>
      </w:r>
    </w:p>
    <w:p w14:paraId="26DA0D11">
      <w:r>
        <w:t>Сильные стороны проекта — простая установка, разделение модулей, проверка остатков, расчёт суммы, тесты и комплект документации.</w:t>
      </w:r>
    </w:p>
    <w:p w14:paraId="072D9C91">
      <w:pPr>
        <w:pStyle w:val="3"/>
      </w:pPr>
      <w:r>
        <w:t>Направления улучшения</w:t>
      </w:r>
    </w:p>
    <w:p w14:paraId="31449685">
      <w:pPr>
        <w:pStyle w:val="22"/>
      </w:pPr>
      <w:r>
        <w:t>добавить тесты для всех функций хранения и аналитики;</w:t>
      </w:r>
    </w:p>
    <w:p w14:paraId="1E16B54E">
      <w:pPr>
        <w:pStyle w:val="22"/>
      </w:pPr>
      <w:r>
        <w:t>повторно валидировать остатки при создании заказа;</w:t>
      </w:r>
    </w:p>
    <w:p w14:paraId="1EC00089">
      <w:pPr>
        <w:pStyle w:val="22"/>
      </w:pPr>
      <w:r>
        <w:t>использовать более надёжные идентификаторы заказов;</w:t>
      </w:r>
    </w:p>
    <w:p w14:paraId="00560E75">
      <w:pPr>
        <w:pStyle w:val="22"/>
      </w:pPr>
      <w:r>
        <w:t>обеспечить устойчивую запись при сбое процесса;</w:t>
      </w:r>
    </w:p>
    <w:p w14:paraId="5F12DFC6">
      <w:pPr>
        <w:pStyle w:val="22"/>
      </w:pPr>
      <w:r>
        <w:t>улучшить повторный запрос при некорректном вводе;</w:t>
      </w:r>
    </w:p>
    <w:p w14:paraId="56EF7D6D">
      <w:pPr>
        <w:pStyle w:val="22"/>
      </w:pPr>
      <w:r>
        <w:t>считать топ-товар по product_id;</w:t>
      </w:r>
    </w:p>
    <w:p w14:paraId="35E215DF">
      <w:pPr>
        <w:pStyle w:val="22"/>
      </w:pPr>
      <w:r>
        <w:t>расширить проверку повреждённого или пустого JSON.</w:t>
      </w:r>
    </w:p>
    <w:p w14:paraId="7B2FF42A">
      <w:r>
        <w:br w:type="page"/>
      </w:r>
    </w:p>
    <w:p w14:paraId="75F1AE00">
      <w:pPr>
        <w:pStyle w:val="2"/>
      </w:pPr>
      <w:r>
        <w:t>33. Надёжность и целостность данных</w:t>
      </w:r>
    </w:p>
    <w:p w14:paraId="44ABEBF3">
      <w:r>
        <w:t>JSON прост и прозрачен, но не предназначен для конкурентной записи несколькими процессами. Повреждённый файл может вызвать ошибку при загрузке. Также важно согласовать списание остатков и сохранение заказа.</w:t>
      </w:r>
    </w:p>
    <w:p w14:paraId="5776C0E0">
      <w:r>
        <w:t>В качестве следующего шага можно валидировать схему данных при загрузке, записывать изменения во временный файл и затем заменять основной, хранить резервную копию и разделять пользовательские ошибки от системных.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7F53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43387DCB">
            <w:r>
              <w:rPr>
                <w:rFonts w:ascii="Consolas" w:hAnsi="Consolas"/>
                <w:sz w:val="16"/>
              </w:rPr>
              <w:t># Фрагмент проверки количества из src/cart.py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if quantity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False, "Количество должно быть больше 0"</w:t>
            </w:r>
          </w:p>
        </w:tc>
      </w:tr>
    </w:tbl>
    <w:p w14:paraId="5FC450C2">
      <w:r>
        <w:br w:type="page"/>
      </w:r>
    </w:p>
    <w:p w14:paraId="4207510F">
      <w:pPr>
        <w:pStyle w:val="2"/>
      </w:pPr>
      <w:r>
        <w:t>34. Презентация проекта</w:t>
      </w:r>
    </w:p>
    <w:p w14:paraId="5660253B">
      <w:r>
        <w:t>docs/21_Presentation.md готовит содержание презентации: цель, задачи, архитектуру, основные функции, демонстрацию, тестирование и выводы.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A665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05C71B18">
            <w:r>
              <w:rPr>
                <w:rFonts w:ascii="Consolas" w:hAnsi="Consolas"/>
                <w:sz w:val="16"/>
              </w:rPr>
              <w:t>Презентация проекта «СпортТовары»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Дата: [9-10-2026]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[Коваль Андрей Михайлович]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Слайд 1. Титульный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Проект: «СпортТовары — система управления магазином»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Автор: Коваль Андрей Михайлович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Дисциплина: Разработка программных модулей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Год: 2026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Слайд 2. Цель и задачи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Цель: разработать консольное приложение для управления интернет-магазином спортивных товаров.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Задачи: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Реализовать каталог товаров с поиском и фильтрацией.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Реализовать корзину с проверкой остатков.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Реализовать оформление заказов с сохранением в JSON.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Реализовать аналитику по продажам.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Покрыть код модульными и интеграционными тестами.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Оформить полную документацию.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Слайд 3. Архитектура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Структура проекта:</w:t>
            </w:r>
          </w:p>
        </w:tc>
      </w:tr>
    </w:tbl>
    <w:p w14:paraId="4B7846F1">
      <w:r>
        <w:t>Наличие отдельного файла презентации облегчает демонстрацию проекта преподавателю и помогает представить результаты в сжатой форме.</w:t>
      </w:r>
    </w:p>
    <w:p w14:paraId="45F15F46">
      <w:r>
        <w:br w:type="page"/>
      </w:r>
    </w:p>
    <w:p w14:paraId="797F442C">
      <w:pPr>
        <w:pStyle w:val="2"/>
      </w:pPr>
      <w:r>
        <w:t>35. Итоговый вывод</w:t>
      </w:r>
    </w:p>
    <w:p w14:paraId="223C347F">
      <w:r>
        <w:t>По материалам архива проект прошёл путь от монолитного файла shop.py к модульному приложению с main.py и папкой src/. Реализован основной цикл магазина: каталог → поиск → корзина → заказ → сохранение → аналитика.</w:t>
      </w:r>
    </w:p>
    <w:p w14:paraId="5DFD826B">
      <w:pPr>
        <w:pStyle w:val="22"/>
      </w:pPr>
      <w:r>
        <w:t>создан консольный интерфейс;</w:t>
      </w:r>
    </w:p>
    <w:p w14:paraId="0C0953FF">
      <w:pPr>
        <w:pStyle w:val="22"/>
      </w:pPr>
      <w:r>
        <w:t>реализованы поиск, фильтрация и контроль остатков;</w:t>
      </w:r>
    </w:p>
    <w:p w14:paraId="20E4B847">
      <w:pPr>
        <w:pStyle w:val="22"/>
      </w:pPr>
      <w:r>
        <w:t>добавлено оформление заказов и JSON-хранение;</w:t>
      </w:r>
    </w:p>
    <w:p w14:paraId="1E302516">
      <w:pPr>
        <w:pStyle w:val="22"/>
      </w:pPr>
      <w:r>
        <w:t>подготовлены модульные и интеграционные тесты;</w:t>
      </w:r>
    </w:p>
    <w:p w14:paraId="13D586C1">
      <w:pPr>
        <w:pStyle w:val="22"/>
      </w:pPr>
      <w:r>
        <w:t>оформлены документы API, пользователя и разработчика;</w:t>
      </w:r>
    </w:p>
    <w:p w14:paraId="71B88D7E">
      <w:pPr>
        <w:pStyle w:val="22"/>
      </w:pPr>
      <w:r>
        <w:t>зафиксированы в Git конфликт, hotfix, интеграция и релиз v1.0.</w:t>
      </w:r>
    </w:p>
    <w:p w14:paraId="7EF9367A">
      <w:r>
        <w:t>Документальные материалы указывают на 22 теста и успешную проверку. Перед сдачей рекомендуется повторно выполнить тесты в целевом окружении и, если нужны доказательства ручного запуска, добавить реальные скриншоты.</w:t>
      </w:r>
    </w:p>
    <w:p w14:paraId="7DA0B129">
      <w:r>
        <w:br w:type="page"/>
      </w:r>
    </w:p>
    <w:p w14:paraId="1897CEF3">
      <w:pPr>
        <w:pStyle w:val="2"/>
      </w:pPr>
      <w:r>
        <w:t>Приложение А. Каталог — полный фрагмент реализации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387B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3891274A">
            <w:r>
              <w:rPr>
                <w:rFonts w:ascii="Consolas" w:hAnsi="Consolas"/>
                <w:sz w:val="16"/>
              </w:rPr>
              <w:t>"""Работа с каталогом товаров."""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total_quantity(product):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"""Суммарное количество единиц товара по всем размерам."""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sum(product['sizes'].values())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avg_price(products):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"""Средняя цена по каталогу."""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not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0.0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round(sum(p['price'] for p in products) / len(products),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get_categories(products):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"""Множество уникальных категорий."""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set(p['category'] for p in 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get_brands(products):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"""Отсортированный список уникальных брендов."""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sorted(set(p['brand'] for p in products))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is_low_stock(product,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"""True, если общее количество товара ≤ порога."""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total_quantity(product) &lt;= threshold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get_low_stock(products, threshold=3):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"""Список товаров с низким остатком, отсортированный по возрастанию."""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low = [p for p in products if total_quantity(p) &lt;= threshold]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sorted(low, key=lambda p: total_quantity(p))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search_by_name(products, query):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"""Поиск по подстроке в названии."""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query = query.lower()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[p for p in products if query in p['name'].lower()]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search_by_brand(products, brand):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"""Поиск по бренду."""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brand = brand.lower()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[p for p in products if p['brand'].lower() == brand]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search_advanced(products, query, category=None, min_price=None, max_price=None):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"""Комбинированный поиск."""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query = query.lower()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result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query not in p['name'].lower():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category is not None and p['category'] != category: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min_price is not None and p['price'] &lt; min_price: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max_price is not None and p['price'] &gt; max_price: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continue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result.append(p)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result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highlight(products):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"""Названия товаров с низким остатком."""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[p['name'] for p in products if total_quantity(p) &lt;= 3]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</w:p>
        </w:tc>
      </w:tr>
    </w:tbl>
    <w:p w14:paraId="5D489358">
      <w:r>
        <w:t>Источник: src/catalog.py из ZIP-архива.</w:t>
      </w:r>
    </w:p>
    <w:p w14:paraId="54891CF8">
      <w:r>
        <w:br w:type="page"/>
      </w:r>
    </w:p>
    <w:p w14:paraId="1BB1A3BC">
      <w:pPr>
        <w:pStyle w:val="2"/>
      </w:pPr>
      <w:r>
        <w:t>Приложение Б. Корзина — фрагмент реализации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98E1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BD73297">
            <w:r>
              <w:rPr>
                <w:rFonts w:ascii="Consolas" w:hAnsi="Consolas"/>
                <w:sz w:val="16"/>
              </w:rPr>
              <w:t>"""Работа с корзиной."""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find_product_by_id(products, product_id):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"""Находит товар по id."""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p in products: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p['id'] == product_id: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return p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None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add_to_cart(cart, products, product_id, size, quantity):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"""Добавляет товар в корзину с проверками."""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product = find_product_by_id(products, product_id)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product is None: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f"Товар с id={product_id} не найден"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size not in product['sizes']: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f"Размер {size} отсутствует у товара '{product['name']}'"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available = product['sizes'][size]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quantity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"Количество должно быть больше 0"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already_in_cart = 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item['product_id'] == product_id and item['size'] == size: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already_in_cart = item['quantity']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break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already_in_cart + quantity &gt; available: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f"Недостаточно товара. Доступно: {available}"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item['product_id'] == product_id and item['size'] == size: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item['quantity'] += quantity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return True, "Количество увеличено"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cart.append({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'product_id': product_id,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'name': product['name'],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'price': product['price'],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'size': size,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'quantity': quantity,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})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True, f"Товар '{product['name']}' добавлен"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remove_from_cart(cart, product_id, size):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"""Удаляет позицию из корзины."""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i, item in enumerate(cart):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item['product_id'] == product_id and item['size'] == size: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cart.pop(i)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return True, "Позиция удалена"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return False, "Позиция не найдена"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def update_quantity(cart, products, product_id, size, new_qty):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"""Изменяет количество с проверкой остатка."""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product = find_product_by_id(products, product_id)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product is None: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"Товар не найден"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size not in product['sizes']: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f"Размер {size} отсутствует"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new_qty &lt;= 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remove_from_cart(cart, product_id, size)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if new_qty &gt; product['sizes'][size]: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return False, f"Недостаточно товара. Доступно: {product['sizes'][size]}"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for item in cart: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item['product_id'] == product_id and item['size'] == size:</w:t>
            </w:r>
          </w:p>
        </w:tc>
      </w:tr>
    </w:tbl>
    <w:p w14:paraId="497671BA">
      <w:r>
        <w:t>Источник: src/cart.py из ZIP-архива.</w:t>
      </w:r>
    </w:p>
    <w:p w14:paraId="7CAA10DE">
      <w:r>
        <w:br w:type="page"/>
      </w:r>
    </w:p>
    <w:p w14:paraId="7C9F7600">
      <w:pPr>
        <w:pStyle w:val="2"/>
      </w:pPr>
      <w:r>
        <w:t>Приложение В. Интеграционный тест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9753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1F3F5"/>
          </w:tcPr>
          <w:p w14:paraId="69B8DDAD">
            <w:r>
              <w:rPr>
                <w:rFonts w:ascii="Consolas" w:hAnsi="Consolas"/>
                <w:sz w:val="16"/>
              </w:rPr>
              <w:t>"""Интеграционные тесты: полный цикл работы магазина."""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unittest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os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sys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sys.path.insert(0, os.path.abspath(os.path.join(os.path.dirname(__file__), '..')))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src.storage import load_products, save_orders, load_orders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src.cart import add_to_cart, cart_total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from src.orders import create_order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class TestIntegration(unittest.TestCase):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"""Проверка взаимодействия модулей."""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setUp(self):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self.products = load_products('data/products.json')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self.cart = []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self.orders_file = 'data/test_orders.json'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tearDown(self):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if os.path.exists(self.orders_file):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os.remove(self.orders_file)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test_full_cycle(self):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"""Полный цикл: каталог → корзина → заказ → JSON → загрузка."""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1. Товары загружены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self.assertGreater(len(self.products),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2. Добавляем товар в корзину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result, msg = add_to_cart(self.cart, self.products, 1, 40,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self.assertTrue(result, msg)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self.assertEqual(len(self.cart),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3. Создаём заказ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order = create_order(self.cart, 'Тестовый клиент', self.products)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self.assertIsNotNone(order)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self.assertEqual(order['client'], 'Тестовый клиент')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self.assertGreater(order['total'],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4. Сохраняем заказ в JSON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save_orders([order], self.orders_file)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self.assertTrue(os.path.exists(self.orders_file))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5. Загружаем заказ из JSON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loaded = load_orders(self.orders_file)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self.assertEqual(len(loaded),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# 6. Проверяем, что сумма совпадает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self.assertEqual(loaded[0]['total'], order['total'])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test_cart_total_after_order(self):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"""После оформления заказа корзина очищается."""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add_to_cart(self.cart, self.products, 2, 39,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self.assertEqual(cart_total(self.cart), 7490.0)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order = create_order(self.cart, 'Клиент', self.products)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self.assertIsNotNone(order)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self.assertEqual(len(self.cart),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self.assertEqual(cart_total(self.cart),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def test_order_reduces_stock(self):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"""Оформление заказа уменьшает остатки на складе."""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product = next(p for p in self.products if p['id'] ==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before = product['sizes'].get(40,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add_to_cart(self.cart, self.products, 1, 40,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create_order(self.cart, 'Клиент', self.products)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after = product['sizes'].get(40, 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self.assertEqual(after, before - 1)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if __name__ == '__main__':</w:t>
            </w:r>
          </w:p>
        </w:tc>
      </w:tr>
    </w:tbl>
    <w:p w14:paraId="7DEAF25B">
      <w:r>
        <w:t>Источник: tests/test_integration.py из ZIP-архива.</w:t>
      </w:r>
    </w:p>
    <w:p w14:paraId="654C5351">
      <w:r>
        <w:br w:type="page"/>
      </w:r>
    </w:p>
    <w:p w14:paraId="62CC4719">
      <w:pPr>
        <w:pStyle w:val="2"/>
      </w:pPr>
      <w:r>
        <w:t>Приложение Г. Перечень документов в docs/</w:t>
      </w:r>
    </w:p>
    <w:p w14:paraId="7709B799">
      <w:pPr>
        <w:pStyle w:val="22"/>
      </w:pPr>
      <w:r>
        <w:t>docs/03_Product_Backlog.md</w:t>
      </w:r>
    </w:p>
    <w:p w14:paraId="0D71178E">
      <w:pPr>
        <w:pStyle w:val="22"/>
      </w:pPr>
      <w:r>
        <w:t>docs/04_Sprint_Backlog.md</w:t>
      </w:r>
    </w:p>
    <w:p w14:paraId="60483AA7">
      <w:pPr>
        <w:pStyle w:val="22"/>
      </w:pPr>
      <w:r>
        <w:t>docs/05_Kanban_Board.md</w:t>
      </w:r>
    </w:p>
    <w:p w14:paraId="79C85B87">
      <w:pPr>
        <w:pStyle w:val="22"/>
      </w:pPr>
      <w:r>
        <w:t>docs/06_Standup_Notes.md</w:t>
      </w:r>
    </w:p>
    <w:p w14:paraId="7DE8CE12">
      <w:pPr>
        <w:pStyle w:val="22"/>
      </w:pPr>
      <w:r>
        <w:t>docs/07_Retrospective.md</w:t>
      </w:r>
    </w:p>
    <w:p w14:paraId="65080757">
      <w:pPr>
        <w:pStyle w:val="22"/>
      </w:pPr>
      <w:r>
        <w:t>docs/08_Git_Flow.md</w:t>
      </w:r>
    </w:p>
    <w:p w14:paraId="6A8CCA84">
      <w:pPr>
        <w:pStyle w:val="22"/>
      </w:pPr>
      <w:r>
        <w:t>docs/09_Conflict_Resolution.md</w:t>
      </w:r>
    </w:p>
    <w:p w14:paraId="489B7451">
      <w:pPr>
        <w:pStyle w:val="22"/>
      </w:pPr>
      <w:r>
        <w:t>docs/10_Pull_Request.md</w:t>
      </w:r>
    </w:p>
    <w:p w14:paraId="132B616A">
      <w:pPr>
        <w:pStyle w:val="22"/>
      </w:pPr>
      <w:r>
        <w:t>docs/11_Hotfix.md</w:t>
      </w:r>
    </w:p>
    <w:p w14:paraId="54440537">
      <w:pPr>
        <w:pStyle w:val="22"/>
      </w:pPr>
      <w:r>
        <w:t>docs/12_Git_History.md</w:t>
      </w:r>
    </w:p>
    <w:p w14:paraId="2B544ACE">
      <w:pPr>
        <w:pStyle w:val="22"/>
      </w:pPr>
      <w:r>
        <w:t>docs/13_Debugging.md</w:t>
      </w:r>
    </w:p>
    <w:p w14:paraId="4108D4E3">
      <w:pPr>
        <w:pStyle w:val="22"/>
      </w:pPr>
      <w:r>
        <w:t>docs/14_Test_Report.md</w:t>
      </w:r>
    </w:p>
    <w:p w14:paraId="1FDB7A69">
      <w:pPr>
        <w:pStyle w:val="22"/>
      </w:pPr>
      <w:r>
        <w:t>docs/15_Integration_Errors.md</w:t>
      </w:r>
    </w:p>
    <w:p w14:paraId="6374E81F">
      <w:pPr>
        <w:pStyle w:val="22"/>
      </w:pPr>
      <w:r>
        <w:t>docs/16_Integration_Report.md</w:t>
      </w:r>
    </w:p>
    <w:p w14:paraId="330625F9">
      <w:pPr>
        <w:pStyle w:val="22"/>
      </w:pPr>
      <w:r>
        <w:t>docs/17_API_Reference.md</w:t>
      </w:r>
    </w:p>
    <w:p w14:paraId="40247897">
      <w:pPr>
        <w:pStyle w:val="22"/>
      </w:pPr>
      <w:r>
        <w:t>docs/18_User_Guide.md</w:t>
      </w:r>
    </w:p>
    <w:p w14:paraId="17530C49">
      <w:pPr>
        <w:pStyle w:val="22"/>
      </w:pPr>
      <w:r>
        <w:t>docs/19_Developer_Guide.md</w:t>
      </w:r>
    </w:p>
    <w:p w14:paraId="19E608B2">
      <w:pPr>
        <w:pStyle w:val="22"/>
      </w:pPr>
      <w:r>
        <w:t>docs/20_Final_Test_Report.md</w:t>
      </w:r>
    </w:p>
    <w:p w14:paraId="462462F8">
      <w:pPr>
        <w:pStyle w:val="22"/>
      </w:pPr>
      <w:r>
        <w:t>docs/21_Presentation.md</w:t>
      </w:r>
    </w:p>
    <w:p w14:paraId="6A66CA92">
      <w:r>
        <w:t>Конец отчёта. Кодовые вставки воспроизводят фрагменты файлов архива; пояснения составлены для связного отчёта.</w:t>
      </w:r>
    </w:p>
    <w:sectPr>
      <w:headerReference r:id="rId5" w:type="default"/>
      <w:footerReference r:id="rId6" w:type="default"/>
      <w:pgSz w:w="12240" w:h="15840"/>
      <w:pgMar w:top="936" w:right="1080" w:bottom="864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E4ADE">
    <w:pPr>
      <w:pStyle w:val="26"/>
      <w:jc w:val="center"/>
    </w:pPr>
    <w:r>
      <w:t xml:space="preserve">ChudoObuv •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14027">
    <w:pPr>
      <w:pStyle w:val="19"/>
      <w:jc w:val="center"/>
      <w:rPr>
        <w:sz w:val="16"/>
      </w:rPr>
    </w:pPr>
  </w:p>
  <w:p w14:paraId="02A71878">
    <w:pPr>
      <w:pStyle w:val="19"/>
      <w:jc w:val="center"/>
    </w:pPr>
    <w:r>
      <w:rPr>
        <w:sz w:val="16"/>
      </w:rPr>
      <w:t>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D0149"/>
    <w:rsid w:val="779B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1500</Words>
  <Characters>10525</Characters>
  <Lines>0</Lines>
  <Paragraphs>0</Paragraphs>
  <TotalTime>2</TotalTime>
  <ScaleCrop>false</ScaleCrop>
  <LinksUpToDate>false</LinksUpToDate>
  <CharactersWithSpaces>12486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akimw</cp:lastModifiedBy>
  <dcterms:modified xsi:type="dcterms:W3CDTF">2026-10-13T06:05:54Z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eyJoZGlkIjoiNjE1YWM2OTI0NTIyYWQ1NjQ0Zjc1ZmIxNzA5ODdjZWQifQ==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71B2820C604045CEBCF3782CA4456110_12</vt:lpwstr>
  </property>
</Properties>
</file>